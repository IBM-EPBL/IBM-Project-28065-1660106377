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pPr w:leftFromText="180" w:rightFromText="180" w:vertAnchor="page" w:horzAnchor="page" w:tblpX="731" w:tblpY="75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420"/>
        <w:gridCol w:w="5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32" w:hRule="atLeast"/>
        </w:trPr>
        <w:tc>
          <w:tcPr>
            <w:tcW w:w="5420" w:type="dxa"/>
          </w:tcPr>
          <w:p>
            <w:pPr>
              <w:pStyle w:val="2"/>
              <w:numPr>
                <w:numId w:val="0"/>
              </w:numPr>
              <w:tabs>
                <w:tab w:val="left" w:pos="1720"/>
                <w:tab w:val="left" w:pos="1721"/>
              </w:tabs>
              <w:spacing w:before="102" w:after="0" w:line="240" w:lineRule="auto"/>
              <w:ind w:right="0" w:rightChars="0"/>
              <w:jc w:val="left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</w:t>
            </w:r>
          </w:p>
        </w:tc>
        <w:tc>
          <w:tcPr>
            <w:tcW w:w="5420" w:type="dxa"/>
          </w:tcPr>
          <w:p>
            <w:pPr>
              <w:pStyle w:val="2"/>
              <w:numPr>
                <w:numId w:val="0"/>
              </w:numPr>
              <w:tabs>
                <w:tab w:val="left" w:pos="1720"/>
                <w:tab w:val="left" w:pos="1721"/>
              </w:tabs>
              <w:spacing w:before="102" w:after="0" w:line="240" w:lineRule="auto"/>
              <w:ind w:right="0" w:rightChars="0"/>
              <w:jc w:val="left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18 NOVEMBER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32" w:hRule="atLeast"/>
        </w:trPr>
        <w:tc>
          <w:tcPr>
            <w:tcW w:w="5420" w:type="dxa"/>
          </w:tcPr>
          <w:p>
            <w:pPr>
              <w:pStyle w:val="2"/>
              <w:numPr>
                <w:numId w:val="0"/>
              </w:numPr>
              <w:tabs>
                <w:tab w:val="left" w:pos="1720"/>
                <w:tab w:val="left" w:pos="1721"/>
              </w:tabs>
              <w:spacing w:before="102" w:after="0" w:line="240" w:lineRule="auto"/>
              <w:ind w:right="0" w:rightChars="0"/>
              <w:jc w:val="left"/>
              <w:rPr>
                <w:vertAlign w:val="baseline"/>
              </w:rPr>
            </w:pPr>
            <w:r>
              <w:t>TEAM ID</w:t>
            </w:r>
          </w:p>
        </w:tc>
        <w:tc>
          <w:tcPr>
            <w:tcW w:w="5420" w:type="dxa"/>
          </w:tcPr>
          <w:p>
            <w:pPr>
              <w:pStyle w:val="2"/>
              <w:numPr>
                <w:numId w:val="0"/>
              </w:numPr>
              <w:tabs>
                <w:tab w:val="left" w:pos="1720"/>
                <w:tab w:val="left" w:pos="1721"/>
              </w:tabs>
              <w:spacing w:before="102" w:after="0" w:line="240" w:lineRule="auto"/>
              <w:ind w:right="0" w:rightChars="0"/>
              <w:jc w:val="left"/>
              <w:rPr>
                <w:vertAlign w:val="baseline"/>
              </w:rPr>
            </w:pPr>
            <w:r>
              <w:t>PNT2022TMID45483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32" w:hRule="atLeast"/>
        </w:trPr>
        <w:tc>
          <w:tcPr>
            <w:tcW w:w="5420" w:type="dxa"/>
          </w:tcPr>
          <w:p>
            <w:pPr>
              <w:pStyle w:val="2"/>
              <w:numPr>
                <w:numId w:val="0"/>
              </w:numPr>
              <w:tabs>
                <w:tab w:val="left" w:pos="1720"/>
                <w:tab w:val="left" w:pos="1721"/>
              </w:tabs>
              <w:spacing w:before="102" w:after="0" w:line="240" w:lineRule="auto"/>
              <w:ind w:right="0" w:rightChars="0"/>
              <w:jc w:val="left"/>
              <w:rPr>
                <w:vertAlign w:val="baseline"/>
              </w:rPr>
            </w:pPr>
            <w:r>
              <w:t>PROJECT NAME</w:t>
            </w:r>
          </w:p>
        </w:tc>
        <w:tc>
          <w:tcPr>
            <w:tcW w:w="5420" w:type="dxa"/>
          </w:tcPr>
          <w:p>
            <w:pPr>
              <w:pStyle w:val="2"/>
              <w:numPr>
                <w:numId w:val="0"/>
              </w:numPr>
              <w:tabs>
                <w:tab w:val="left" w:pos="1720"/>
                <w:tab w:val="left" w:pos="1721"/>
              </w:tabs>
              <w:spacing w:before="102" w:after="0" w:line="240" w:lineRule="auto"/>
              <w:ind w:right="0" w:rightChars="0"/>
              <w:jc w:val="left"/>
              <w:rPr>
                <w:vertAlign w:val="baseline"/>
              </w:rPr>
            </w:pPr>
            <w:r>
              <w:t>Project-Signs with smart connectivity for better road safety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40" w:hRule="atLeast"/>
        </w:trPr>
        <w:tc>
          <w:tcPr>
            <w:tcW w:w="5420" w:type="dxa"/>
          </w:tcPr>
          <w:p>
            <w:pPr>
              <w:pStyle w:val="2"/>
              <w:numPr>
                <w:numId w:val="0"/>
              </w:numPr>
              <w:tabs>
                <w:tab w:val="left" w:pos="1720"/>
                <w:tab w:val="left" w:pos="1721"/>
              </w:tabs>
              <w:spacing w:before="102" w:after="0" w:line="240" w:lineRule="auto"/>
              <w:ind w:right="0" w:rightChars="0"/>
              <w:jc w:val="left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DOCUMENT</w:t>
            </w:r>
            <w:bookmarkStart w:id="0" w:name="_GoBack"/>
            <w:bookmarkEnd w:id="0"/>
          </w:p>
        </w:tc>
        <w:tc>
          <w:tcPr>
            <w:tcW w:w="5420" w:type="dxa"/>
          </w:tcPr>
          <w:p>
            <w:pPr>
              <w:pStyle w:val="2"/>
              <w:numPr>
                <w:numId w:val="0"/>
              </w:numPr>
              <w:tabs>
                <w:tab w:val="left" w:pos="1720"/>
                <w:tab w:val="left" w:pos="1721"/>
              </w:tabs>
              <w:spacing w:before="102" w:after="0" w:line="240" w:lineRule="auto"/>
              <w:ind w:right="0" w:rightChars="0"/>
              <w:jc w:val="left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Final deliverable</w:t>
            </w:r>
          </w:p>
        </w:tc>
      </w:tr>
    </w:tbl>
    <w:p>
      <w:pPr>
        <w:pStyle w:val="2"/>
        <w:numPr>
          <w:numId w:val="0"/>
        </w:numPr>
        <w:tabs>
          <w:tab w:val="left" w:pos="1720"/>
          <w:tab w:val="left" w:pos="1721"/>
        </w:tabs>
        <w:spacing w:before="102" w:after="0" w:line="240" w:lineRule="auto"/>
        <w:ind w:left="1180" w:leftChars="0" w:right="0" w:rightChars="0"/>
        <w:jc w:val="left"/>
      </w:pPr>
      <w:r>
        <w:t>INTRODUCTION</w:t>
      </w:r>
    </w:p>
    <w:p>
      <w:pPr>
        <w:pStyle w:val="3"/>
        <w:spacing w:before="405"/>
      </w:pPr>
      <w:r>
        <w:t>1.1.</w:t>
      </w:r>
      <w:r>
        <w:rPr>
          <w:spacing w:val="67"/>
        </w:rPr>
        <w:t xml:space="preserve"> </w:t>
      </w:r>
      <w:r>
        <w:t>PROJECT</w:t>
      </w:r>
      <w:r>
        <w:rPr>
          <w:spacing w:val="102"/>
        </w:rPr>
        <w:t xml:space="preserve"> </w:t>
      </w:r>
      <w:r>
        <w:t>OVERVIEW</w:t>
      </w:r>
    </w:p>
    <w:p>
      <w:pPr>
        <w:pStyle w:val="6"/>
        <w:spacing w:before="243" w:line="259" w:lineRule="auto"/>
        <w:ind w:left="1721" w:right="940" w:firstLine="1080"/>
      </w:pPr>
      <w:r>
        <w:t>Technology has brought fine changes into every portion of our life</w:t>
      </w:r>
      <w:r>
        <w:rPr>
          <w:spacing w:val="-61"/>
        </w:rPr>
        <w:t xml:space="preserve"> </w:t>
      </w:r>
      <w:r>
        <w:t>by making it smart and reliable. Mainly IOT is influencing our lifestyle from</w:t>
      </w:r>
      <w:r>
        <w:rPr>
          <w:spacing w:val="1"/>
        </w:rPr>
        <w:t xml:space="preserve"> </w:t>
      </w:r>
      <w:r>
        <w:t>the we react to the way we behave and it conceptualizes the idea of</w:t>
      </w:r>
      <w:r>
        <w:rPr>
          <w:spacing w:val="1"/>
        </w:rPr>
        <w:t xml:space="preserve"> </w:t>
      </w:r>
      <w:r>
        <w:t>remotely connecting and monitoring the real-world objects through the</w:t>
      </w:r>
      <w:r>
        <w:rPr>
          <w:spacing w:val="1"/>
        </w:rPr>
        <w:t xml:space="preserve"> </w:t>
      </w:r>
      <w:r>
        <w:t>internet. There are many technologies in which technologies can be used to</w:t>
      </w:r>
      <w:r>
        <w:rPr>
          <w:spacing w:val="-61"/>
        </w:rPr>
        <w:t xml:space="preserve"> </w:t>
      </w:r>
      <w:r>
        <w:t>avoid accidents in roads which opens a wide window for the requirement of</w:t>
      </w:r>
      <w:r>
        <w:rPr>
          <w:spacing w:val="-61"/>
        </w:rPr>
        <w:t xml:space="preserve"> </w:t>
      </w:r>
      <w:r>
        <w:t>smart road system. With the dynamic changes in the models of the vehicles</w:t>
      </w:r>
      <w:r>
        <w:rPr>
          <w:spacing w:val="-61"/>
        </w:rPr>
        <w:t xml:space="preserve"> </w:t>
      </w:r>
      <w:r>
        <w:t>the roads need to have same ability to face them. Evolving towards the</w:t>
      </w:r>
      <w:r>
        <w:rPr>
          <w:spacing w:val="1"/>
        </w:rPr>
        <w:t xml:space="preserve"> </w:t>
      </w:r>
      <w:r>
        <w:t>future, the roads needs to build with advanced sensors and antenna</w:t>
      </w:r>
      <w:r>
        <w:rPr>
          <w:spacing w:val="1"/>
        </w:rPr>
        <w:t xml:space="preserve"> </w:t>
      </w:r>
      <w:r>
        <w:t>systems to have a peace with the new era. Road accidents now a days has</w:t>
      </w:r>
      <w:r>
        <w:rPr>
          <w:spacing w:val="1"/>
        </w:rPr>
        <w:t xml:space="preserve"> </w:t>
      </w:r>
      <w:r>
        <w:t>become a</w:t>
      </w:r>
      <w:r>
        <w:rPr>
          <w:spacing w:val="-4"/>
        </w:rPr>
        <w:t xml:space="preserve"> </w:t>
      </w:r>
      <w:r>
        <w:t>national</w:t>
      </w:r>
      <w:r>
        <w:rPr>
          <w:spacing w:val="-5"/>
        </w:rPr>
        <w:t xml:space="preserve"> </w:t>
      </w:r>
      <w:r>
        <w:t>catastrophe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populated</w:t>
      </w:r>
      <w:r>
        <w:rPr>
          <w:spacing w:val="-2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countries.</w:t>
      </w:r>
    </w:p>
    <w:p>
      <w:pPr>
        <w:pStyle w:val="3"/>
        <w:tabs>
          <w:tab w:val="left" w:pos="2675"/>
        </w:tabs>
        <w:spacing w:before="177"/>
      </w:pPr>
      <w:r>
        <w:t>1.2</w:t>
      </w:r>
      <w:r>
        <w:tab/>
      </w:r>
      <w:r>
        <w:t>PURPOSE</w:t>
      </w:r>
    </w:p>
    <w:p>
      <w:pPr>
        <w:pStyle w:val="6"/>
        <w:spacing w:before="242"/>
        <w:ind w:left="1721" w:right="977" w:firstLine="1020"/>
      </w:pPr>
      <w:r>
        <w:t>One of the main cause of accident in the sensitive public zones like</w:t>
      </w:r>
      <w:r>
        <w:rPr>
          <w:spacing w:val="-61"/>
        </w:rPr>
        <w:t xml:space="preserve"> </w:t>
      </w:r>
      <w:r>
        <w:t>school, colleges, hospitals etc. and the sharp turning points is the over</w:t>
      </w:r>
      <w:r>
        <w:rPr>
          <w:spacing w:val="1"/>
        </w:rPr>
        <w:t xml:space="preserve"> </w:t>
      </w:r>
      <w:r>
        <w:t>speed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vehicles</w:t>
      </w:r>
      <w:r>
        <w:rPr>
          <w:spacing w:val="5"/>
        </w:rPr>
        <w:t xml:space="preserve"> </w:t>
      </w:r>
      <w:r>
        <w:t>avoiding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speed</w:t>
      </w:r>
      <w:r>
        <w:rPr>
          <w:spacing w:val="3"/>
        </w:rPr>
        <w:t xml:space="preserve"> </w:t>
      </w:r>
      <w:r>
        <w:t>limit</w:t>
      </w:r>
      <w:r>
        <w:rPr>
          <w:spacing w:val="2"/>
        </w:rPr>
        <w:t xml:space="preserve"> </w:t>
      </w:r>
      <w:r>
        <w:t>indicated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board. Drivers endanger the lives of passengers, pedestrians and fellow</w:t>
      </w:r>
      <w:r>
        <w:rPr>
          <w:spacing w:val="1"/>
        </w:rPr>
        <w:t xml:space="preserve"> </w:t>
      </w:r>
      <w:r>
        <w:t>drivers not limiting their vehicle speed in these sensitive public zones. The</w:t>
      </w:r>
      <w:r>
        <w:rPr>
          <w:spacing w:val="1"/>
        </w:rPr>
        <w:t xml:space="preserve"> </w:t>
      </w:r>
      <w:r>
        <w:t>main objectives of this project is to operate the vehicles in safe speed at</w:t>
      </w:r>
      <w:r>
        <w:rPr>
          <w:spacing w:val="1"/>
        </w:rPr>
        <w:t xml:space="preserve"> </w:t>
      </w:r>
      <w:r>
        <w:t>critical zones and bad weathers minimizing the possible risk of unwitting</w:t>
      </w:r>
      <w:r>
        <w:rPr>
          <w:spacing w:val="1"/>
        </w:rPr>
        <w:t xml:space="preserve"> </w:t>
      </w:r>
      <w:r>
        <w:t>accidents, traffic and casualities. This project paves a system to alert the</w:t>
      </w:r>
      <w:r>
        <w:rPr>
          <w:spacing w:val="1"/>
        </w:rPr>
        <w:t xml:space="preserve"> </w:t>
      </w:r>
      <w:r>
        <w:t>driver about the speed of the vehicle in sensitive public zones and if need</w:t>
      </w:r>
      <w:r>
        <w:rPr>
          <w:spacing w:val="1"/>
        </w:rPr>
        <w:t xml:space="preserve"> </w:t>
      </w:r>
      <w:r>
        <w:t>any diversion at that place without any interference of the drivers. The</w:t>
      </w:r>
      <w:r>
        <w:rPr>
          <w:spacing w:val="1"/>
        </w:rPr>
        <w:t xml:space="preserve"> </w:t>
      </w:r>
      <w:r>
        <w:t>system operates in such way that the accident information is passed to the</w:t>
      </w:r>
      <w:r>
        <w:rPr>
          <w:spacing w:val="1"/>
        </w:rPr>
        <w:t xml:space="preserve"> </w:t>
      </w:r>
      <w:r>
        <w:t>vehicles entering the same zone to take diversion to avoid traffic</w:t>
      </w:r>
      <w:r>
        <w:rPr>
          <w:spacing w:val="1"/>
        </w:rPr>
        <w:t xml:space="preserve"> </w:t>
      </w:r>
      <w:r>
        <w:t>congestion. The project is sub-divided into three parts. These are weather</w:t>
      </w:r>
      <w:r>
        <w:rPr>
          <w:spacing w:val="1"/>
        </w:rPr>
        <w:t xml:space="preserve"> </w:t>
      </w:r>
      <w:r>
        <w:t>monitoring display, warning and services alert display, diversion sign</w:t>
      </w:r>
      <w:r>
        <w:rPr>
          <w:spacing w:val="1"/>
        </w:rPr>
        <w:t xml:space="preserve"> </w:t>
      </w:r>
      <w:r>
        <w:t>display. The controls are taken automatically by the use of a wireless local</w:t>
      </w:r>
      <w:r>
        <w:rPr>
          <w:spacing w:val="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network.</w:t>
      </w:r>
      <w:r>
        <w:rPr>
          <w:spacing w:val="-4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monitored</w:t>
      </w:r>
      <w:r>
        <w:rPr>
          <w:spacing w:val="-3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weather</w:t>
      </w:r>
      <w:r>
        <w:rPr>
          <w:spacing w:val="-60"/>
        </w:rPr>
        <w:t xml:space="preserve"> </w:t>
      </w:r>
      <w:r>
        <w:t>map app. With the help of G-map we will indicate the sensitive zone. Let’s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diversion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AI camera.</w:t>
      </w:r>
    </w:p>
    <w:p>
      <w:pPr>
        <w:spacing w:after="0"/>
        <w:sectPr>
          <w:type w:val="continuous"/>
          <w:pgSz w:w="12240" w:h="15840"/>
          <w:pgMar w:top="136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0"/>
          <w:numId w:val="1"/>
        </w:numPr>
        <w:tabs>
          <w:tab w:val="left" w:pos="630"/>
          <w:tab w:val="left" w:pos="1721"/>
        </w:tabs>
        <w:spacing w:before="102" w:after="0" w:line="240" w:lineRule="auto"/>
        <w:ind w:left="1721" w:right="6035" w:hanging="1721"/>
        <w:jc w:val="right"/>
      </w:pPr>
      <w:r>
        <w:rPr>
          <w:w w:val="105"/>
        </w:rPr>
        <w:t>LITERATURE</w:t>
      </w:r>
      <w:r>
        <w:rPr>
          <w:spacing w:val="104"/>
          <w:w w:val="105"/>
        </w:rPr>
        <w:t xml:space="preserve"> </w:t>
      </w:r>
      <w:r>
        <w:rPr>
          <w:w w:val="105"/>
        </w:rPr>
        <w:t>SURVEY</w:t>
      </w:r>
    </w:p>
    <w:p>
      <w:pPr>
        <w:pStyle w:val="6"/>
        <w:spacing w:before="94"/>
        <w:ind w:left="1721" w:right="940" w:firstLine="575"/>
      </w:pPr>
      <w:r>
        <w:t>A Literature review is a comprehensive summary of previous</w:t>
      </w:r>
      <w:r>
        <w:rPr>
          <w:spacing w:val="1"/>
        </w:rPr>
        <w:t xml:space="preserve"> </w:t>
      </w:r>
      <w:r>
        <w:t>researches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topic.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literature</w:t>
      </w:r>
      <w:r>
        <w:rPr>
          <w:spacing w:val="-6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surveys</w:t>
      </w:r>
      <w:r>
        <w:rPr>
          <w:spacing w:val="-2"/>
        </w:rPr>
        <w:t xml:space="preserve"> </w:t>
      </w:r>
      <w:r>
        <w:t>scholarly</w:t>
      </w:r>
      <w:r>
        <w:rPr>
          <w:spacing w:val="-3"/>
        </w:rPr>
        <w:t xml:space="preserve"> </w:t>
      </w:r>
      <w:r>
        <w:t>articles,</w:t>
      </w:r>
      <w:r>
        <w:rPr>
          <w:spacing w:val="-60"/>
        </w:rPr>
        <w:t xml:space="preserve"> </w:t>
      </w:r>
      <w:r>
        <w:t>books,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sources relevant 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area of</w:t>
      </w:r>
      <w:r>
        <w:rPr>
          <w:spacing w:val="-6"/>
        </w:rPr>
        <w:t xml:space="preserve"> </w:t>
      </w:r>
      <w:r>
        <w:t>research.</w:t>
      </w:r>
    </w:p>
    <w:p>
      <w:pPr>
        <w:pStyle w:val="3"/>
        <w:numPr>
          <w:ilvl w:val="1"/>
          <w:numId w:val="2"/>
        </w:numPr>
        <w:tabs>
          <w:tab w:val="left" w:pos="720"/>
        </w:tabs>
        <w:spacing w:before="21" w:after="0" w:line="240" w:lineRule="auto"/>
        <w:ind w:left="2441" w:right="5932" w:hanging="2441"/>
        <w:jc w:val="right"/>
      </w:pPr>
      <w:r>
        <w:rPr>
          <w:w w:val="105"/>
        </w:rPr>
        <w:t>EXISTING</w:t>
      </w:r>
      <w:r>
        <w:rPr>
          <w:spacing w:val="94"/>
          <w:w w:val="105"/>
        </w:rPr>
        <w:t xml:space="preserve"> </w:t>
      </w:r>
      <w:r>
        <w:rPr>
          <w:w w:val="105"/>
        </w:rPr>
        <w:t>PROBLEM</w:t>
      </w:r>
    </w:p>
    <w:p>
      <w:pPr>
        <w:pStyle w:val="6"/>
        <w:spacing w:before="47"/>
        <w:ind w:left="2081" w:right="1046" w:firstLine="320"/>
      </w:pPr>
      <w:r>
        <w:t>To avoid the accidents on the road sides we are gonna use smart</w:t>
      </w:r>
      <w:r>
        <w:rPr>
          <w:spacing w:val="1"/>
        </w:rPr>
        <w:t xml:space="preserve"> </w:t>
      </w:r>
      <w:r>
        <w:t>connected sign boards instead of static sign boards to indicate the</w:t>
      </w:r>
      <w:r>
        <w:rPr>
          <w:spacing w:val="1"/>
        </w:rPr>
        <w:t xml:space="preserve"> </w:t>
      </w:r>
      <w:r>
        <w:t>drivers and passengers about the speed limitations based on weather</w:t>
      </w:r>
      <w:r>
        <w:rPr>
          <w:spacing w:val="1"/>
        </w:rPr>
        <w:t xml:space="preserve"> </w:t>
      </w:r>
      <w:r>
        <w:t>changes, diversion signs when the traffic and construction works occur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 would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warning</w:t>
      </w:r>
      <w:r>
        <w:rPr>
          <w:spacing w:val="-4"/>
        </w:rPr>
        <w:t xml:space="preserve"> </w:t>
      </w:r>
      <w:r>
        <w:t>signs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like</w:t>
      </w:r>
      <w:r>
        <w:rPr>
          <w:spacing w:val="-60"/>
        </w:rPr>
        <w:t xml:space="preserve"> </w:t>
      </w:r>
      <w:r>
        <w:t>schools,</w:t>
      </w:r>
      <w:r>
        <w:rPr>
          <w:spacing w:val="-4"/>
        </w:rPr>
        <w:t xml:space="preserve"> </w:t>
      </w:r>
      <w:r>
        <w:t>hospitals,</w:t>
      </w:r>
      <w:r>
        <w:rPr>
          <w:spacing w:val="-4"/>
        </w:rPr>
        <w:t xml:space="preserve"> </w:t>
      </w:r>
      <w:r>
        <w:t>etc.</w:t>
      </w:r>
    </w:p>
    <w:p>
      <w:pPr>
        <w:pStyle w:val="10"/>
        <w:numPr>
          <w:ilvl w:val="1"/>
          <w:numId w:val="2"/>
        </w:numPr>
        <w:tabs>
          <w:tab w:val="left" w:pos="2386"/>
        </w:tabs>
        <w:spacing w:before="21" w:after="0" w:line="240" w:lineRule="auto"/>
        <w:ind w:left="2385" w:right="0" w:hanging="665"/>
        <w:jc w:val="left"/>
        <w:rPr>
          <w:rFonts w:ascii="Trebuchet MS"/>
          <w:sz w:val="32"/>
        </w:rPr>
      </w:pPr>
      <w:r>
        <w:rPr>
          <w:rFonts w:ascii="Trebuchet MS"/>
          <w:w w:val="110"/>
          <w:sz w:val="32"/>
        </w:rPr>
        <w:t>REFERENCES</w:t>
      </w:r>
    </w:p>
    <w:p>
      <w:pPr>
        <w:pStyle w:val="6"/>
        <w:rPr>
          <w:rFonts w:ascii="Trebuchet MS"/>
          <w:sz w:val="20"/>
        </w:rPr>
      </w:pPr>
    </w:p>
    <w:p>
      <w:pPr>
        <w:pStyle w:val="6"/>
        <w:rPr>
          <w:rFonts w:ascii="Trebuchet MS"/>
          <w:sz w:val="20"/>
        </w:rPr>
      </w:pPr>
    </w:p>
    <w:p>
      <w:pPr>
        <w:pStyle w:val="6"/>
        <w:spacing w:before="9"/>
        <w:rPr>
          <w:rFonts w:ascii="Trebuchet MS"/>
          <w:sz w:val="16"/>
        </w:rPr>
      </w:pPr>
    </w:p>
    <w:tbl>
      <w:tblPr>
        <w:tblStyle w:val="5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1"/>
        <w:gridCol w:w="1666"/>
        <w:gridCol w:w="1986"/>
        <w:gridCol w:w="4572"/>
        <w:gridCol w:w="21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5" w:hRule="atLeast"/>
        </w:trPr>
        <w:tc>
          <w:tcPr>
            <w:tcW w:w="741" w:type="dxa"/>
          </w:tcPr>
          <w:p>
            <w:pPr>
              <w:pStyle w:val="11"/>
              <w:spacing w:line="401" w:lineRule="exact"/>
              <w:ind w:left="110"/>
              <w:rPr>
                <w:sz w:val="40"/>
              </w:rPr>
            </w:pPr>
            <w:r>
              <w:rPr>
                <w:sz w:val="40"/>
              </w:rPr>
              <w:t>SI.</w:t>
            </w:r>
          </w:p>
          <w:p>
            <w:pPr>
              <w:pStyle w:val="11"/>
              <w:spacing w:line="482" w:lineRule="exact"/>
              <w:ind w:left="110"/>
              <w:rPr>
                <w:sz w:val="40"/>
              </w:rPr>
            </w:pPr>
            <w:r>
              <w:rPr>
                <w:sz w:val="40"/>
              </w:rPr>
              <w:t>NO</w:t>
            </w:r>
          </w:p>
        </w:tc>
        <w:tc>
          <w:tcPr>
            <w:tcW w:w="1666" w:type="dxa"/>
          </w:tcPr>
          <w:p>
            <w:pPr>
              <w:pStyle w:val="11"/>
              <w:spacing w:line="407" w:lineRule="exact"/>
              <w:ind w:left="384"/>
              <w:rPr>
                <w:sz w:val="40"/>
              </w:rPr>
            </w:pPr>
            <w:r>
              <w:rPr>
                <w:w w:val="105"/>
                <w:sz w:val="40"/>
              </w:rPr>
              <w:t>TITLE</w:t>
            </w:r>
          </w:p>
        </w:tc>
        <w:tc>
          <w:tcPr>
            <w:tcW w:w="1986" w:type="dxa"/>
          </w:tcPr>
          <w:p>
            <w:pPr>
              <w:pStyle w:val="11"/>
              <w:spacing w:line="407" w:lineRule="exact"/>
              <w:ind w:left="474"/>
              <w:rPr>
                <w:sz w:val="40"/>
              </w:rPr>
            </w:pPr>
            <w:r>
              <w:rPr>
                <w:w w:val="90"/>
                <w:sz w:val="40"/>
              </w:rPr>
              <w:t>Authors</w:t>
            </w:r>
          </w:p>
        </w:tc>
        <w:tc>
          <w:tcPr>
            <w:tcW w:w="4572" w:type="dxa"/>
          </w:tcPr>
          <w:p>
            <w:pPr>
              <w:pStyle w:val="11"/>
              <w:spacing w:line="407" w:lineRule="exact"/>
              <w:ind w:left="1651" w:right="1640"/>
              <w:jc w:val="center"/>
              <w:rPr>
                <w:sz w:val="40"/>
              </w:rPr>
            </w:pPr>
            <w:r>
              <w:rPr>
                <w:w w:val="90"/>
                <w:sz w:val="40"/>
              </w:rPr>
              <w:t>Abstract</w:t>
            </w:r>
          </w:p>
        </w:tc>
        <w:tc>
          <w:tcPr>
            <w:tcW w:w="2101" w:type="dxa"/>
          </w:tcPr>
          <w:p>
            <w:pPr>
              <w:pStyle w:val="11"/>
              <w:spacing w:line="407" w:lineRule="exact"/>
              <w:ind w:left="323"/>
              <w:rPr>
                <w:sz w:val="40"/>
              </w:rPr>
            </w:pPr>
            <w:r>
              <w:rPr>
                <w:w w:val="90"/>
                <w:sz w:val="40"/>
              </w:rPr>
              <w:t>Drawbacks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7" w:hRule="atLeast"/>
        </w:trPr>
        <w:tc>
          <w:tcPr>
            <w:tcW w:w="741" w:type="dxa"/>
          </w:tcPr>
          <w:p>
            <w:pPr>
              <w:pStyle w:val="11"/>
              <w:ind w:left="255" w:right="242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1.</w:t>
            </w:r>
          </w:p>
        </w:tc>
        <w:tc>
          <w:tcPr>
            <w:tcW w:w="166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A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smart</w:t>
            </w:r>
          </w:p>
          <w:p>
            <w:pPr>
              <w:pStyle w:val="11"/>
              <w:spacing w:before="2" w:line="232" w:lineRule="auto"/>
              <w:ind w:right="304"/>
              <w:rPr>
                <w:sz w:val="28"/>
              </w:rPr>
            </w:pPr>
            <w:r>
              <w:rPr>
                <w:w w:val="75"/>
                <w:sz w:val="28"/>
              </w:rPr>
              <w:t>notice</w:t>
            </w:r>
            <w:r>
              <w:rPr>
                <w:spacing w:val="1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system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using IOT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technology</w:t>
            </w:r>
          </w:p>
        </w:tc>
        <w:tc>
          <w:tcPr>
            <w:tcW w:w="1986" w:type="dxa"/>
          </w:tcPr>
          <w:p>
            <w:pPr>
              <w:pStyle w:val="11"/>
              <w:numPr>
                <w:ilvl w:val="0"/>
                <w:numId w:val="3"/>
              </w:numPr>
              <w:tabs>
                <w:tab w:val="left" w:pos="335"/>
              </w:tabs>
              <w:spacing w:before="0" w:after="0" w:line="335" w:lineRule="exact"/>
              <w:ind w:left="334" w:right="0" w:hanging="226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G.</w:t>
            </w:r>
            <w:r>
              <w:rPr>
                <w:spacing w:val="3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Brindha</w:t>
            </w:r>
          </w:p>
          <w:p>
            <w:pPr>
              <w:pStyle w:val="11"/>
              <w:numPr>
                <w:ilvl w:val="0"/>
                <w:numId w:val="3"/>
              </w:numPr>
              <w:tabs>
                <w:tab w:val="left" w:pos="335"/>
              </w:tabs>
              <w:spacing w:before="38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S.</w:t>
            </w:r>
            <w:r>
              <w:rPr>
                <w:spacing w:val="3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Gladson</w:t>
            </w:r>
          </w:p>
        </w:tc>
        <w:tc>
          <w:tcPr>
            <w:tcW w:w="457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Digital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used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institution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or</w:t>
            </w:r>
          </w:p>
          <w:p>
            <w:pPr>
              <w:pStyle w:val="11"/>
              <w:spacing w:before="2" w:line="232" w:lineRule="auto"/>
              <w:ind w:right="105"/>
              <w:rPr>
                <w:sz w:val="28"/>
              </w:rPr>
            </w:pPr>
            <w:r>
              <w:rPr>
                <w:w w:val="80"/>
                <w:sz w:val="28"/>
              </w:rPr>
              <w:t>organization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or public utility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places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like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College campus, railway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stations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etc., but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Sending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monitoring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various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notices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every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day </w:t>
            </w:r>
            <w:r>
              <w:rPr>
                <w:w w:val="80"/>
                <w:sz w:val="28"/>
              </w:rPr>
              <w:t>is a heavy process. A separate person 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required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take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care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these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notices. This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paper deals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advanced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notice board. Our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proposed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will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enable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people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wireless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transmit </w:t>
            </w:r>
            <w:r>
              <w:rPr>
                <w:w w:val="80"/>
                <w:sz w:val="28"/>
              </w:rPr>
              <w:t>notices on a notice board using GSM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Phone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users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get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auto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notification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using parse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cloud. Its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operation is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based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microcontroller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ATMEGA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328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Programmed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language. When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 user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sends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notice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via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registered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Phone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message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will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get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display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 the notice board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simultaneously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through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parse</w:t>
            </w:r>
            <w:r>
              <w:rPr>
                <w:spacing w:val="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cloud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other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users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get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auto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notification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their smart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Phone. We can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also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make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compatible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more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wireless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technology.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numbers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 notice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boards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connected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IOT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get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status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</w:p>
        </w:tc>
        <w:tc>
          <w:tcPr>
            <w:tcW w:w="2101" w:type="dxa"/>
          </w:tcPr>
          <w:p>
            <w:pPr>
              <w:pStyle w:val="11"/>
              <w:numPr>
                <w:ilvl w:val="0"/>
                <w:numId w:val="4"/>
              </w:numPr>
              <w:tabs>
                <w:tab w:val="left" w:pos="282"/>
              </w:tabs>
              <w:spacing w:before="0" w:after="0" w:line="279" w:lineRule="exact"/>
              <w:ind w:left="281" w:right="0" w:hanging="174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This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method</w:t>
            </w:r>
          </w:p>
          <w:p>
            <w:pPr>
              <w:pStyle w:val="11"/>
              <w:spacing w:before="2" w:line="232" w:lineRule="auto"/>
              <w:ind w:left="108" w:right="313"/>
              <w:rPr>
                <w:sz w:val="28"/>
              </w:rPr>
            </w:pPr>
            <w:r>
              <w:rPr>
                <w:spacing w:val="-1"/>
                <w:w w:val="85"/>
                <w:sz w:val="28"/>
              </w:rPr>
              <w:t>using wireless</w:t>
            </w:r>
            <w:r>
              <w:rPr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communication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internet facilities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had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poor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some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area</w:t>
            </w:r>
          </w:p>
          <w:p>
            <w:pPr>
              <w:pStyle w:val="11"/>
              <w:numPr>
                <w:ilvl w:val="0"/>
                <w:numId w:val="4"/>
              </w:numPr>
              <w:tabs>
                <w:tab w:val="left" w:pos="282"/>
              </w:tabs>
              <w:spacing w:before="0" w:after="0" w:line="332" w:lineRule="exact"/>
              <w:ind w:left="281" w:right="0" w:hanging="174"/>
              <w:jc w:val="left"/>
              <w:rPr>
                <w:sz w:val="28"/>
              </w:rPr>
            </w:pPr>
            <w:r>
              <w:rPr>
                <w:w w:val="85"/>
                <w:sz w:val="28"/>
              </w:rPr>
              <w:t>Cost</w:t>
            </w:r>
            <w:r>
              <w:rPr>
                <w:spacing w:val="-7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is</w:t>
            </w:r>
            <w:r>
              <w:rPr>
                <w:spacing w:val="-6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high.</w:t>
            </w:r>
          </w:p>
        </w:tc>
      </w:tr>
    </w:tbl>
    <w:p>
      <w:pPr>
        <w:spacing w:after="0" w:line="332" w:lineRule="exact"/>
        <w:jc w:val="left"/>
        <w:rPr>
          <w:sz w:val="28"/>
        </w:rPr>
        <w:sectPr>
          <w:pgSz w:w="12240" w:h="15840"/>
          <w:pgMar w:top="136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1"/>
        <w:gridCol w:w="1666"/>
        <w:gridCol w:w="1986"/>
        <w:gridCol w:w="4572"/>
        <w:gridCol w:w="21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5" w:hRule="atLeast"/>
        </w:trPr>
        <w:tc>
          <w:tcPr>
            <w:tcW w:w="74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66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98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457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75"/>
                <w:sz w:val="28"/>
              </w:rPr>
              <w:t>the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notice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boards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automatically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cellular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90"/>
                <w:sz w:val="28"/>
              </w:rPr>
              <w:t>device.</w:t>
            </w:r>
          </w:p>
        </w:tc>
        <w:tc>
          <w:tcPr>
            <w:tcW w:w="210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7" w:hRule="atLeast"/>
        </w:trPr>
        <w:tc>
          <w:tcPr>
            <w:tcW w:w="741" w:type="dxa"/>
          </w:tcPr>
          <w:p>
            <w:pPr>
              <w:pStyle w:val="11"/>
              <w:ind w:left="0" w:right="269"/>
              <w:jc w:val="right"/>
              <w:rPr>
                <w:sz w:val="28"/>
              </w:rPr>
            </w:pPr>
            <w:r>
              <w:rPr>
                <w:w w:val="90"/>
                <w:sz w:val="28"/>
              </w:rPr>
              <w:t>2.</w:t>
            </w:r>
          </w:p>
        </w:tc>
        <w:tc>
          <w:tcPr>
            <w:tcW w:w="166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spacing w:val="-1"/>
                <w:w w:val="85"/>
                <w:sz w:val="28"/>
              </w:rPr>
              <w:t>Digital</w:t>
            </w:r>
            <w:r>
              <w:rPr>
                <w:spacing w:val="-4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Notice</w:t>
            </w:r>
          </w:p>
          <w:p>
            <w:pPr>
              <w:pStyle w:val="11"/>
              <w:spacing w:line="235" w:lineRule="auto"/>
              <w:ind w:right="94"/>
              <w:rPr>
                <w:sz w:val="28"/>
              </w:rPr>
            </w:pPr>
            <w:r>
              <w:rPr>
                <w:w w:val="80"/>
                <w:sz w:val="28"/>
              </w:rPr>
              <w:t>Board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Based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on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IOT</w:t>
            </w:r>
          </w:p>
        </w:tc>
        <w:tc>
          <w:tcPr>
            <w:tcW w:w="1986" w:type="dxa"/>
          </w:tcPr>
          <w:p>
            <w:pPr>
              <w:pStyle w:val="11"/>
              <w:numPr>
                <w:ilvl w:val="0"/>
                <w:numId w:val="5"/>
              </w:numPr>
              <w:tabs>
                <w:tab w:val="left" w:pos="335"/>
              </w:tabs>
              <w:spacing w:before="0" w:after="0" w:line="335" w:lineRule="exact"/>
              <w:ind w:left="334" w:right="0" w:hanging="226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Lurdhumary</w:t>
            </w:r>
          </w:p>
          <w:p>
            <w:pPr>
              <w:pStyle w:val="11"/>
              <w:numPr>
                <w:ilvl w:val="0"/>
                <w:numId w:val="5"/>
              </w:numPr>
              <w:tabs>
                <w:tab w:val="left" w:pos="335"/>
              </w:tabs>
              <w:spacing w:before="38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w w:val="85"/>
                <w:sz w:val="28"/>
              </w:rPr>
              <w:t>Abisha.</w:t>
            </w:r>
            <w:r>
              <w:rPr>
                <w:spacing w:val="-7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M</w:t>
            </w:r>
          </w:p>
          <w:p>
            <w:pPr>
              <w:pStyle w:val="11"/>
              <w:numPr>
                <w:ilvl w:val="0"/>
                <w:numId w:val="5"/>
              </w:numPr>
              <w:tabs>
                <w:tab w:val="left" w:pos="335"/>
              </w:tabs>
              <w:spacing w:before="38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sz w:val="28"/>
              </w:rPr>
              <w:t>Asha.T.K3l</w:t>
            </w:r>
          </w:p>
          <w:p>
            <w:pPr>
              <w:pStyle w:val="11"/>
              <w:numPr>
                <w:ilvl w:val="0"/>
                <w:numId w:val="5"/>
              </w:numPr>
              <w:tabs>
                <w:tab w:val="left" w:pos="335"/>
              </w:tabs>
              <w:spacing w:before="39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Francima.</w:t>
            </w:r>
            <w:r>
              <w:rPr>
                <w:spacing w:val="1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</w:t>
            </w:r>
          </w:p>
        </w:tc>
        <w:tc>
          <w:tcPr>
            <w:tcW w:w="457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75"/>
                <w:sz w:val="28"/>
              </w:rPr>
              <w:t>This</w:t>
            </w:r>
            <w:r>
              <w:rPr>
                <w:spacing w:val="3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project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presents</w:t>
            </w:r>
            <w:r>
              <w:rPr>
                <w:spacing w:val="3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3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digital</w:t>
            </w:r>
            <w:r>
              <w:rPr>
                <w:spacing w:val="3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notice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</w:t>
            </w:r>
          </w:p>
          <w:p>
            <w:pPr>
              <w:pStyle w:val="11"/>
              <w:spacing w:before="2" w:line="232" w:lineRule="auto"/>
              <w:ind w:right="191"/>
              <w:rPr>
                <w:sz w:val="28"/>
              </w:rPr>
            </w:pPr>
            <w:r>
              <w:rPr>
                <w:w w:val="80"/>
                <w:sz w:val="28"/>
              </w:rPr>
              <w:t>using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IoT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module.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idea behind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project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is </w:t>
            </w:r>
            <w:r>
              <w:rPr>
                <w:w w:val="80"/>
                <w:sz w:val="28"/>
              </w:rPr>
              <w:t>to provide its users with a simple, fast 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reliable way 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put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up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important notices in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LED where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can send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message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displayed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LED.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message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sent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through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android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application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designed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</w:p>
          <w:p>
            <w:pPr>
              <w:pStyle w:val="11"/>
              <w:spacing w:line="232" w:lineRule="auto"/>
              <w:ind w:right="121"/>
              <w:rPr>
                <w:sz w:val="28"/>
              </w:rPr>
            </w:pPr>
            <w:r>
              <w:rPr>
                <w:w w:val="80"/>
                <w:sz w:val="28"/>
              </w:rPr>
              <w:t>this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project, through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IoT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module. So,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notices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put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up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LED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display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from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any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location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world.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It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microcontroller for system control, IoT based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technology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 communication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sends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message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through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android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application.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project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consists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Arduino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UNO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board,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IoT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module,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LED,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android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application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for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interface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hardware.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This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device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can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used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anywhere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irrespective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place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deployment provided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mobile network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connectivity</w:t>
            </w:r>
            <w:r>
              <w:rPr>
                <w:spacing w:val="-8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is</w:t>
            </w:r>
            <w:r>
              <w:rPr>
                <w:spacing w:val="-7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available.</w:t>
            </w:r>
          </w:p>
        </w:tc>
        <w:tc>
          <w:tcPr>
            <w:tcW w:w="2101" w:type="dxa"/>
          </w:tcPr>
          <w:p>
            <w:pPr>
              <w:pStyle w:val="11"/>
              <w:numPr>
                <w:ilvl w:val="0"/>
                <w:numId w:val="6"/>
              </w:numPr>
              <w:tabs>
                <w:tab w:val="left" w:pos="334"/>
              </w:tabs>
              <w:spacing w:before="0" w:after="0" w:line="279" w:lineRule="exact"/>
              <w:ind w:left="333" w:right="0" w:hanging="226"/>
              <w:jc w:val="left"/>
              <w:rPr>
                <w:sz w:val="28"/>
              </w:rPr>
            </w:pPr>
            <w:r>
              <w:rPr>
                <w:sz w:val="28"/>
              </w:rPr>
              <w:t>Signal</w:t>
            </w:r>
          </w:p>
          <w:p>
            <w:pPr>
              <w:pStyle w:val="11"/>
              <w:spacing w:before="2" w:line="232" w:lineRule="auto"/>
              <w:ind w:left="108"/>
              <w:rPr>
                <w:sz w:val="28"/>
              </w:rPr>
            </w:pPr>
            <w:r>
              <w:rPr>
                <w:w w:val="75"/>
                <w:sz w:val="28"/>
              </w:rPr>
              <w:t>Interference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common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frequency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that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Wi-Fi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device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operates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2.4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GHz,</w:t>
            </w:r>
            <w:r>
              <w:rPr>
                <w:spacing w:val="-4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which</w:t>
            </w:r>
            <w:r>
              <w:rPr>
                <w:spacing w:val="-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can</w:t>
            </w:r>
          </w:p>
          <w:p>
            <w:pPr>
              <w:pStyle w:val="11"/>
              <w:spacing w:line="232" w:lineRule="auto"/>
              <w:ind w:left="108" w:right="110"/>
              <w:rPr>
                <w:sz w:val="28"/>
              </w:rPr>
            </w:pPr>
            <w:r>
              <w:rPr>
                <w:w w:val="75"/>
                <w:sz w:val="28"/>
              </w:rPr>
              <w:t>be</w:t>
            </w:r>
            <w:r>
              <w:rPr>
                <w:spacing w:val="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disturbed</w:t>
            </w:r>
            <w:r>
              <w:rPr>
                <w:spacing w:val="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hindered</w:t>
            </w:r>
            <w:r>
              <w:rPr>
                <w:spacing w:val="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due</w:t>
            </w:r>
            <w:r>
              <w:rPr>
                <w:spacing w:val="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presence</w:t>
            </w:r>
            <w:r>
              <w:rPr>
                <w:spacing w:val="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other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electromagnetic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devises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or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walls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between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you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WiFi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source.</w:t>
            </w:r>
          </w:p>
          <w:p>
            <w:pPr>
              <w:pStyle w:val="11"/>
              <w:numPr>
                <w:ilvl w:val="0"/>
                <w:numId w:val="6"/>
              </w:numPr>
              <w:tabs>
                <w:tab w:val="left" w:pos="282"/>
              </w:tabs>
              <w:spacing w:before="0" w:after="0" w:line="232" w:lineRule="auto"/>
              <w:ind w:left="108" w:right="324" w:firstLine="0"/>
              <w:jc w:val="left"/>
              <w:rPr>
                <w:sz w:val="28"/>
              </w:rPr>
            </w:pPr>
            <w:r>
              <w:rPr>
                <w:w w:val="85"/>
                <w:sz w:val="28"/>
              </w:rPr>
              <w:t>This system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Supports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only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one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message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at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time.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66" w:hRule="atLeast"/>
        </w:trPr>
        <w:tc>
          <w:tcPr>
            <w:tcW w:w="741" w:type="dxa"/>
          </w:tcPr>
          <w:p>
            <w:pPr>
              <w:pStyle w:val="11"/>
              <w:ind w:left="0" w:right="269"/>
              <w:jc w:val="right"/>
              <w:rPr>
                <w:sz w:val="28"/>
              </w:rPr>
            </w:pPr>
            <w:r>
              <w:rPr>
                <w:w w:val="90"/>
                <w:sz w:val="28"/>
              </w:rPr>
              <w:t>3.</w:t>
            </w:r>
          </w:p>
        </w:tc>
        <w:tc>
          <w:tcPr>
            <w:tcW w:w="1666" w:type="dxa"/>
          </w:tcPr>
          <w:p>
            <w:pPr>
              <w:pStyle w:val="11"/>
              <w:spacing w:line="282" w:lineRule="exact"/>
              <w:rPr>
                <w:sz w:val="28"/>
              </w:rPr>
            </w:pPr>
            <w:r>
              <w:rPr>
                <w:w w:val="85"/>
                <w:sz w:val="28"/>
              </w:rPr>
              <w:t>The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Role</w:t>
            </w:r>
            <w:r>
              <w:rPr>
                <w:spacing w:val="-4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of</w:t>
            </w:r>
          </w:p>
          <w:p>
            <w:pPr>
              <w:pStyle w:val="11"/>
              <w:spacing w:before="4" w:line="232" w:lineRule="auto"/>
              <w:rPr>
                <w:sz w:val="28"/>
              </w:rPr>
            </w:pPr>
            <w:r>
              <w:rPr>
                <w:w w:val="85"/>
                <w:sz w:val="28"/>
              </w:rPr>
              <w:t>Blockchain,</w:t>
            </w:r>
            <w:r>
              <w:rPr>
                <w:spacing w:val="8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AI</w:t>
            </w:r>
            <w:r>
              <w:rPr>
                <w:spacing w:val="-50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and IoT for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Smart Road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Traffic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Management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System</w:t>
            </w:r>
          </w:p>
        </w:tc>
        <w:tc>
          <w:tcPr>
            <w:tcW w:w="1986" w:type="dxa"/>
          </w:tcPr>
          <w:p>
            <w:pPr>
              <w:pStyle w:val="11"/>
              <w:numPr>
                <w:ilvl w:val="0"/>
                <w:numId w:val="7"/>
              </w:numPr>
              <w:tabs>
                <w:tab w:val="left" w:pos="335"/>
              </w:tabs>
              <w:spacing w:before="0" w:after="0" w:line="335" w:lineRule="exact"/>
              <w:ind w:left="334" w:right="0" w:hanging="226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Ashish</w:t>
            </w:r>
            <w:r>
              <w:rPr>
                <w:spacing w:val="1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Sharma</w:t>
            </w:r>
          </w:p>
          <w:p>
            <w:pPr>
              <w:pStyle w:val="11"/>
              <w:numPr>
                <w:ilvl w:val="0"/>
                <w:numId w:val="7"/>
              </w:numPr>
              <w:tabs>
                <w:tab w:val="left" w:pos="335"/>
              </w:tabs>
              <w:spacing w:before="43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spacing w:val="-1"/>
                <w:w w:val="85"/>
                <w:sz w:val="28"/>
              </w:rPr>
              <w:t>Yogesh</w:t>
            </w:r>
            <w:r>
              <w:rPr>
                <w:spacing w:val="-6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Awasthi</w:t>
            </w:r>
          </w:p>
          <w:p>
            <w:pPr>
              <w:pStyle w:val="11"/>
              <w:numPr>
                <w:ilvl w:val="0"/>
                <w:numId w:val="7"/>
              </w:numPr>
              <w:tabs>
                <w:tab w:val="left" w:pos="335"/>
              </w:tabs>
              <w:spacing w:before="38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w w:val="85"/>
                <w:sz w:val="28"/>
              </w:rPr>
              <w:t>Sunil</w:t>
            </w:r>
            <w:r>
              <w:rPr>
                <w:spacing w:val="2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Kumar</w:t>
            </w:r>
          </w:p>
        </w:tc>
        <w:tc>
          <w:tcPr>
            <w:tcW w:w="4572" w:type="dxa"/>
          </w:tcPr>
          <w:p>
            <w:pPr>
              <w:pStyle w:val="11"/>
              <w:spacing w:line="282" w:lineRule="exact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Nowadays vehicles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are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increasing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on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road.</w:t>
            </w:r>
          </w:p>
          <w:p>
            <w:pPr>
              <w:pStyle w:val="11"/>
              <w:spacing w:before="4" w:line="232" w:lineRule="auto"/>
              <w:ind w:right="105"/>
              <w:rPr>
                <w:sz w:val="28"/>
              </w:rPr>
            </w:pPr>
            <w:r>
              <w:rPr>
                <w:w w:val="80"/>
                <w:sz w:val="28"/>
              </w:rPr>
              <w:t>Due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this, it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challenge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for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society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manage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traffic jams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road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accidents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all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over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world.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Artificial</w:t>
            </w:r>
            <w:r>
              <w:rPr>
                <w:spacing w:val="1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Intelligence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(AI)</w:t>
            </w:r>
            <w:r>
              <w:rPr>
                <w:spacing w:val="1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such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Machine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Learning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(ML)</w:t>
            </w:r>
            <w:r>
              <w:rPr>
                <w:spacing w:val="1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algorithms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are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very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helpful 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improve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performance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overall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road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safety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management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system.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AI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 many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real- world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applications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make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any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system.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Road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Traffic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Management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System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(SRTMS)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easily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recognizes the influence occurs for random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changes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on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road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safety.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SRTMS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detects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unsafe driving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patterns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well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convey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information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respective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authorities.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Internet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Things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(IoT)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boon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technology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</w:p>
        </w:tc>
        <w:tc>
          <w:tcPr>
            <w:tcW w:w="2101" w:type="dxa"/>
          </w:tcPr>
          <w:p>
            <w:pPr>
              <w:pStyle w:val="11"/>
              <w:numPr>
                <w:ilvl w:val="0"/>
                <w:numId w:val="8"/>
              </w:numPr>
              <w:tabs>
                <w:tab w:val="left" w:pos="282"/>
              </w:tabs>
              <w:spacing w:before="0" w:after="0" w:line="282" w:lineRule="exact"/>
              <w:ind w:left="281" w:right="0" w:hanging="174"/>
              <w:jc w:val="left"/>
              <w:rPr>
                <w:sz w:val="28"/>
              </w:rPr>
            </w:pPr>
            <w:r>
              <w:rPr>
                <w:w w:val="75"/>
                <w:sz w:val="28"/>
              </w:rPr>
              <w:t>It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concludes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</w:p>
          <w:p>
            <w:pPr>
              <w:pStyle w:val="11"/>
              <w:spacing w:before="4" w:line="232" w:lineRule="auto"/>
              <w:ind w:left="108" w:right="313"/>
              <w:rPr>
                <w:sz w:val="28"/>
              </w:rPr>
            </w:pP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solution is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spacing w:val="-2"/>
                <w:w w:val="80"/>
                <w:sz w:val="28"/>
              </w:rPr>
              <w:t>easily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spacing w:val="-2"/>
                <w:w w:val="80"/>
                <w:sz w:val="28"/>
              </w:rPr>
              <w:t>manageable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because</w:t>
            </w:r>
            <w:r>
              <w:rPr>
                <w:spacing w:val="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complexities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various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causes.</w:t>
            </w:r>
          </w:p>
          <w:p>
            <w:pPr>
              <w:pStyle w:val="11"/>
              <w:numPr>
                <w:ilvl w:val="0"/>
                <w:numId w:val="8"/>
              </w:numPr>
              <w:tabs>
                <w:tab w:val="left" w:pos="334"/>
              </w:tabs>
              <w:spacing w:before="0" w:after="0" w:line="232" w:lineRule="auto"/>
              <w:ind w:left="108" w:right="99" w:firstLine="0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In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paper, it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designed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architecture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</w:t>
            </w:r>
            <w:r>
              <w:rPr>
                <w:spacing w:val="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traffic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management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system by 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combination</w:t>
            </w:r>
            <w:r>
              <w:rPr>
                <w:spacing w:val="3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boon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technologies</w:t>
            </w:r>
            <w:r>
              <w:rPr>
                <w:spacing w:val="88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IoT,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AI, and BC for real-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world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problems.</w:t>
            </w:r>
          </w:p>
        </w:tc>
      </w:tr>
    </w:tbl>
    <w:p>
      <w:pPr>
        <w:spacing w:after="0" w:line="232" w:lineRule="auto"/>
        <w:jc w:val="left"/>
        <w:rPr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1"/>
        <w:gridCol w:w="1666"/>
        <w:gridCol w:w="1986"/>
        <w:gridCol w:w="4572"/>
        <w:gridCol w:w="21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12" w:hRule="atLeast"/>
        </w:trPr>
        <w:tc>
          <w:tcPr>
            <w:tcW w:w="74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66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98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457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observe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human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activities in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real-time.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IoT</w:t>
            </w:r>
          </w:p>
          <w:p>
            <w:pPr>
              <w:pStyle w:val="11"/>
              <w:spacing w:line="330" w:lineRule="exact"/>
              <w:rPr>
                <w:sz w:val="28"/>
              </w:rPr>
            </w:pPr>
            <w:r>
              <w:rPr>
                <w:w w:val="75"/>
                <w:sz w:val="28"/>
              </w:rPr>
              <w:t>devices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or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nodes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composed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sensors</w:t>
            </w:r>
          </w:p>
          <w:p>
            <w:pPr>
              <w:pStyle w:val="11"/>
              <w:spacing w:before="2" w:line="232" w:lineRule="auto"/>
              <w:ind w:right="110"/>
              <w:rPr>
                <w:sz w:val="28"/>
              </w:rPr>
            </w:pPr>
            <w:r>
              <w:rPr>
                <w:w w:val="75"/>
                <w:sz w:val="28"/>
              </w:rPr>
              <w:t>that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commonly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utilized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3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identify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reply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electrical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other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signals.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Currently,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 xml:space="preserve">Blockchain </w:t>
            </w:r>
            <w:r>
              <w:rPr>
                <w:w w:val="85"/>
                <w:sz w:val="28"/>
              </w:rPr>
              <w:t>(BC) is the most trending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technology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automate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transactions, which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means sharing or exchange of information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between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IoT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devices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or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nodes.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BC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technology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facilitates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for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sharing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of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information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on the </w:t>
            </w:r>
            <w:r>
              <w:rPr>
                <w:w w:val="80"/>
                <w:sz w:val="28"/>
              </w:rPr>
              <w:t>network is decentralized, secure,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persistent,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anonymity, suitability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trustworthy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manner.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consensus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algorithms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smart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contracts, Blockchain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holds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manage communication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among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nodes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without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involvement of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third-party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or intermediary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body.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Simultaneously,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AI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has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ability</w:t>
            </w:r>
          </w:p>
          <w:p>
            <w:pPr>
              <w:pStyle w:val="11"/>
              <w:spacing w:line="232" w:lineRule="auto"/>
              <w:ind w:right="117"/>
              <w:rPr>
                <w:sz w:val="28"/>
              </w:rPr>
            </w:pPr>
            <w:r>
              <w:rPr>
                <w:w w:val="80"/>
                <w:sz w:val="28"/>
              </w:rPr>
              <w:t>to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offer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intelligent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decision-making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machines similar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human beings&amp;#39;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minds.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This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paper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proposes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SRTMS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model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for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solving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 road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accident, traffic jam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disseminate the information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all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stakeholders.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This proposed model is a combination of most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trending</w:t>
            </w:r>
            <w:r>
              <w:rPr>
                <w:spacing w:val="1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technologies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such</w:t>
            </w:r>
            <w:r>
              <w:rPr>
                <w:spacing w:val="1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as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AI,</w:t>
            </w:r>
            <w:r>
              <w:rPr>
                <w:spacing w:val="1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BC,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IoT.</w:t>
            </w:r>
          </w:p>
        </w:tc>
        <w:tc>
          <w:tcPr>
            <w:tcW w:w="210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6" w:hRule="atLeast"/>
        </w:trPr>
        <w:tc>
          <w:tcPr>
            <w:tcW w:w="741" w:type="dxa"/>
          </w:tcPr>
          <w:p>
            <w:pPr>
              <w:pStyle w:val="11"/>
              <w:ind w:left="255" w:right="242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4.</w:t>
            </w:r>
          </w:p>
        </w:tc>
        <w:tc>
          <w:tcPr>
            <w:tcW w:w="166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5"/>
                <w:sz w:val="28"/>
              </w:rPr>
              <w:t>IOT</w:t>
            </w:r>
            <w:r>
              <w:rPr>
                <w:spacing w:val="6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Based</w:t>
            </w:r>
          </w:p>
          <w:p>
            <w:pPr>
              <w:pStyle w:val="11"/>
              <w:spacing w:before="2" w:line="232" w:lineRule="auto"/>
              <w:rPr>
                <w:sz w:val="28"/>
              </w:rPr>
            </w:pPr>
            <w:r>
              <w:rPr>
                <w:w w:val="90"/>
                <w:sz w:val="28"/>
              </w:rPr>
              <w:t>Electronic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Notice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</w:t>
            </w:r>
          </w:p>
        </w:tc>
        <w:tc>
          <w:tcPr>
            <w:tcW w:w="1986" w:type="dxa"/>
          </w:tcPr>
          <w:p>
            <w:pPr>
              <w:pStyle w:val="11"/>
              <w:numPr>
                <w:ilvl w:val="0"/>
                <w:numId w:val="9"/>
              </w:numPr>
              <w:tabs>
                <w:tab w:val="left" w:pos="335"/>
              </w:tabs>
              <w:spacing w:before="1" w:after="0" w:line="232" w:lineRule="auto"/>
              <w:ind w:left="109" w:right="810" w:firstLine="0"/>
              <w:jc w:val="left"/>
              <w:rPr>
                <w:sz w:val="28"/>
              </w:rPr>
            </w:pPr>
            <w:r>
              <w:rPr>
                <w:spacing w:val="-3"/>
                <w:w w:val="85"/>
                <w:sz w:val="28"/>
              </w:rPr>
              <w:t>Satish</w:t>
            </w:r>
            <w:r>
              <w:rPr>
                <w:spacing w:val="-1"/>
                <w:w w:val="85"/>
                <w:sz w:val="28"/>
              </w:rPr>
              <w:t xml:space="preserve"> </w:t>
            </w:r>
            <w:r>
              <w:rPr>
                <w:spacing w:val="-2"/>
                <w:w w:val="85"/>
                <w:sz w:val="28"/>
              </w:rPr>
              <w:t>D.</w:t>
            </w:r>
            <w:r>
              <w:rPr>
                <w:spacing w:val="-51"/>
                <w:w w:val="8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Jadhav</w:t>
            </w:r>
          </w:p>
          <w:p>
            <w:pPr>
              <w:pStyle w:val="11"/>
              <w:numPr>
                <w:ilvl w:val="0"/>
                <w:numId w:val="9"/>
              </w:numPr>
              <w:tabs>
                <w:tab w:val="left" w:pos="335"/>
              </w:tabs>
              <w:spacing w:before="47" w:after="0" w:line="232" w:lineRule="auto"/>
              <w:ind w:left="109" w:right="1020" w:firstLine="0"/>
              <w:jc w:val="left"/>
              <w:rPr>
                <w:sz w:val="28"/>
              </w:rPr>
            </w:pPr>
            <w:r>
              <w:rPr>
                <w:w w:val="85"/>
                <w:sz w:val="28"/>
              </w:rPr>
              <w:t>Yogita</w:t>
            </w:r>
            <w:r>
              <w:rPr>
                <w:spacing w:val="-51"/>
                <w:w w:val="8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Mistry</w:t>
            </w:r>
          </w:p>
          <w:p>
            <w:pPr>
              <w:pStyle w:val="11"/>
              <w:numPr>
                <w:ilvl w:val="0"/>
                <w:numId w:val="9"/>
              </w:numPr>
              <w:tabs>
                <w:tab w:val="left" w:pos="335"/>
              </w:tabs>
              <w:spacing w:before="47" w:after="0" w:line="232" w:lineRule="auto"/>
              <w:ind w:left="109" w:right="947" w:firstLine="0"/>
              <w:jc w:val="left"/>
              <w:rPr>
                <w:sz w:val="28"/>
              </w:rPr>
            </w:pPr>
            <w:r>
              <w:rPr>
                <w:w w:val="75"/>
                <w:sz w:val="28"/>
              </w:rPr>
              <w:t>Student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PHCET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Rasayani</w:t>
            </w:r>
          </w:p>
        </w:tc>
        <w:tc>
          <w:tcPr>
            <w:tcW w:w="457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75"/>
                <w:sz w:val="28"/>
              </w:rPr>
              <w:t>This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technical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paper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deals</w:t>
            </w:r>
            <w:r>
              <w:rPr>
                <w:spacing w:val="3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about</w:t>
            </w:r>
            <w:r>
              <w:rPr>
                <w:spacing w:val="4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Development</w:t>
            </w:r>
          </w:p>
          <w:p>
            <w:pPr>
              <w:pStyle w:val="11"/>
              <w:spacing w:before="2" w:line="232" w:lineRule="auto"/>
              <w:ind w:right="102"/>
              <w:rPr>
                <w:sz w:val="28"/>
              </w:rPr>
            </w:pPr>
            <w:r>
              <w:rPr>
                <w:w w:val="80"/>
                <w:sz w:val="28"/>
              </w:rPr>
              <w:t>of IoT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based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electronics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notice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available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IP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based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infrastructure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&amp;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amp;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IoT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devices.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notice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can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developed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make noticing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system much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simple 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faster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&amp;amp; cost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effective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with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web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&amp;amp;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interface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system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platform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independent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which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overcomes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disadvantages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existing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Noticing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system. Web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interface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system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gives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access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both IP based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as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well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as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cellular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based</w:t>
            </w:r>
            <w:r>
              <w:rPr>
                <w:w w:val="80"/>
                <w:sz w:val="28"/>
              </w:rPr>
              <w:t xml:space="preserve"> network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devices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to</w:t>
            </w:r>
            <w:r>
              <w:rPr>
                <w:w w:val="80"/>
                <w:sz w:val="28"/>
              </w:rPr>
              <w:t xml:space="preserve"> provide input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system.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prototype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developed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used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eliminate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 need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 huge bill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thus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 is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also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better method of going green Index Terms: IoT;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Web;</w:t>
            </w:r>
            <w:r>
              <w:rPr>
                <w:spacing w:val="-2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SMS.</w:t>
            </w:r>
          </w:p>
        </w:tc>
        <w:tc>
          <w:tcPr>
            <w:tcW w:w="2101" w:type="dxa"/>
          </w:tcPr>
          <w:p>
            <w:pPr>
              <w:pStyle w:val="11"/>
              <w:numPr>
                <w:ilvl w:val="0"/>
                <w:numId w:val="10"/>
              </w:numPr>
              <w:tabs>
                <w:tab w:val="left" w:pos="282"/>
              </w:tabs>
              <w:spacing w:before="0" w:after="0" w:line="279" w:lineRule="exact"/>
              <w:ind w:left="281" w:right="0" w:hanging="174"/>
              <w:jc w:val="both"/>
              <w:rPr>
                <w:sz w:val="28"/>
              </w:rPr>
            </w:pPr>
            <w:r>
              <w:rPr>
                <w:w w:val="80"/>
                <w:sz w:val="28"/>
              </w:rPr>
              <w:t>This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advanced</w:t>
            </w:r>
          </w:p>
          <w:p>
            <w:pPr>
              <w:pStyle w:val="11"/>
              <w:spacing w:before="2" w:line="232" w:lineRule="auto"/>
              <w:ind w:left="108" w:right="518"/>
              <w:jc w:val="both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 xml:space="preserve">high </w:t>
            </w:r>
            <w:r>
              <w:rPr>
                <w:w w:val="80"/>
                <w:sz w:val="28"/>
              </w:rPr>
              <w:t>technology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notice so cost is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high.</w:t>
            </w:r>
          </w:p>
          <w:p>
            <w:pPr>
              <w:pStyle w:val="11"/>
              <w:numPr>
                <w:ilvl w:val="0"/>
                <w:numId w:val="10"/>
              </w:numPr>
              <w:tabs>
                <w:tab w:val="left" w:pos="282"/>
              </w:tabs>
              <w:spacing w:before="0" w:after="0" w:line="329" w:lineRule="exact"/>
              <w:ind w:left="281" w:right="0" w:hanging="174"/>
              <w:jc w:val="both"/>
              <w:rPr>
                <w:sz w:val="28"/>
              </w:rPr>
            </w:pPr>
            <w:r>
              <w:rPr>
                <w:w w:val="80"/>
                <w:sz w:val="28"/>
              </w:rPr>
              <w:t>Large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amount</w:t>
            </w:r>
          </w:p>
          <w:p>
            <w:pPr>
              <w:pStyle w:val="11"/>
              <w:spacing w:before="2" w:line="232" w:lineRule="auto"/>
              <w:ind w:left="108" w:right="169"/>
              <w:jc w:val="both"/>
              <w:rPr>
                <w:sz w:val="28"/>
              </w:rPr>
            </w:pPr>
            <w:r>
              <w:rPr>
                <w:w w:val="75"/>
                <w:sz w:val="28"/>
              </w:rPr>
              <w:t>of date to stored not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efficient.</w:t>
            </w:r>
          </w:p>
        </w:tc>
      </w:tr>
    </w:tbl>
    <w:p>
      <w:pPr>
        <w:spacing w:after="0" w:line="232" w:lineRule="auto"/>
        <w:jc w:val="both"/>
        <w:rPr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1"/>
        <w:gridCol w:w="1666"/>
        <w:gridCol w:w="1986"/>
        <w:gridCol w:w="4572"/>
        <w:gridCol w:w="21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12" w:hRule="atLeast"/>
        </w:trPr>
        <w:tc>
          <w:tcPr>
            <w:tcW w:w="741" w:type="dxa"/>
          </w:tcPr>
          <w:p>
            <w:pPr>
              <w:pStyle w:val="11"/>
              <w:ind w:left="0" w:right="269"/>
              <w:jc w:val="right"/>
              <w:rPr>
                <w:sz w:val="28"/>
              </w:rPr>
            </w:pPr>
            <w:r>
              <w:rPr>
                <w:w w:val="90"/>
                <w:sz w:val="28"/>
              </w:rPr>
              <w:t>5.</w:t>
            </w:r>
          </w:p>
        </w:tc>
        <w:tc>
          <w:tcPr>
            <w:tcW w:w="166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spacing w:val="-1"/>
                <w:w w:val="90"/>
                <w:sz w:val="28"/>
              </w:rPr>
              <w:t>IOT</w:t>
            </w:r>
            <w:r>
              <w:rPr>
                <w:spacing w:val="-9"/>
                <w:w w:val="90"/>
                <w:sz w:val="28"/>
              </w:rPr>
              <w:t xml:space="preserve"> </w:t>
            </w:r>
            <w:r>
              <w:rPr>
                <w:spacing w:val="-1"/>
                <w:w w:val="90"/>
                <w:sz w:val="28"/>
              </w:rPr>
              <w:t>Road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90"/>
                <w:sz w:val="28"/>
              </w:rPr>
              <w:t>Safety</w:t>
            </w:r>
          </w:p>
        </w:tc>
        <w:tc>
          <w:tcPr>
            <w:tcW w:w="1986" w:type="dxa"/>
          </w:tcPr>
          <w:p>
            <w:pPr>
              <w:pStyle w:val="11"/>
              <w:rPr>
                <w:sz w:val="28"/>
              </w:rPr>
            </w:pPr>
            <w:r>
              <w:rPr>
                <w:w w:val="95"/>
                <w:sz w:val="28"/>
              </w:rPr>
              <w:t>SOWPARNIKA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</w:t>
            </w:r>
          </w:p>
        </w:tc>
        <w:tc>
          <w:tcPr>
            <w:tcW w:w="457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75"/>
                <w:sz w:val="28"/>
              </w:rPr>
              <w:t>Road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accident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nowadays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has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become</w:t>
            </w:r>
            <w:r>
              <w:rPr>
                <w:spacing w:val="3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national</w:t>
            </w:r>
          </w:p>
          <w:p>
            <w:pPr>
              <w:pStyle w:val="11"/>
              <w:spacing w:before="2" w:line="232" w:lineRule="auto"/>
              <w:ind w:right="130"/>
              <w:rPr>
                <w:sz w:val="28"/>
              </w:rPr>
            </w:pPr>
            <w:r>
              <w:rPr>
                <w:w w:val="75"/>
                <w:sz w:val="28"/>
              </w:rPr>
              <w:t>catastrophe for over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populated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developing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countries. One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main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cause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accident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sensitive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public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zones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like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school,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college,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hospitals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etc. and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sharp turning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points is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over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speed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of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vehicles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avoiding the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speed limit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indicated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traffic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sign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board.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Drivers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endanger the lives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passengers, pedestrians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fellow drivers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limiting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their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vehicle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speed in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these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sensitive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public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zones.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main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objective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proposed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 to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operate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vehicles in a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safe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speed at critical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zones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minimizing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possible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risk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unwitting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accidents and casualities. This project paves a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1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alert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driver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about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speed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limits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specific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areas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reduce the speed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vehicles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sensitive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public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zones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without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interference of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 drivers.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 controls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taken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automatically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by the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wireless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local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area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network.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operates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such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way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accident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information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passed 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vehicles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entering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same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zone</w:t>
            </w:r>
            <w:r>
              <w:rPr>
                <w:spacing w:val="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take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diversion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avoid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traffic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congestion.</w:t>
            </w:r>
          </w:p>
        </w:tc>
        <w:tc>
          <w:tcPr>
            <w:tcW w:w="2101" w:type="dxa"/>
          </w:tcPr>
          <w:p>
            <w:pPr>
              <w:pStyle w:val="11"/>
              <w:spacing w:line="279" w:lineRule="exact"/>
              <w:ind w:left="108"/>
              <w:rPr>
                <w:sz w:val="28"/>
              </w:rPr>
            </w:pPr>
            <w:r>
              <w:rPr>
                <w:w w:val="90"/>
                <w:sz w:val="28"/>
              </w:rPr>
              <w:t>1.Increased</w:t>
            </w:r>
          </w:p>
          <w:p>
            <w:pPr>
              <w:pStyle w:val="11"/>
              <w:spacing w:before="2" w:line="232" w:lineRule="auto"/>
              <w:ind w:left="108" w:right="199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traffic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can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increase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carbon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emissions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other pollution.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2.Land use for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roads can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damage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built and natural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environment,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impose mortality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on wildlife if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habitats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severed, 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construction has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associated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environmental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costs.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6" w:hRule="atLeast"/>
        </w:trPr>
        <w:tc>
          <w:tcPr>
            <w:tcW w:w="741" w:type="dxa"/>
          </w:tcPr>
          <w:p>
            <w:pPr>
              <w:pStyle w:val="11"/>
              <w:ind w:left="0" w:right="269"/>
              <w:jc w:val="right"/>
              <w:rPr>
                <w:sz w:val="28"/>
              </w:rPr>
            </w:pPr>
            <w:r>
              <w:rPr>
                <w:w w:val="90"/>
                <w:sz w:val="28"/>
              </w:rPr>
              <w:t>6.</w:t>
            </w:r>
          </w:p>
        </w:tc>
        <w:tc>
          <w:tcPr>
            <w:tcW w:w="166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Smart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roads:</w:t>
            </w:r>
          </w:p>
          <w:p>
            <w:pPr>
              <w:pStyle w:val="11"/>
              <w:spacing w:before="2" w:line="232" w:lineRule="auto"/>
              <w:ind w:right="238"/>
              <w:rPr>
                <w:sz w:val="28"/>
              </w:rPr>
            </w:pPr>
            <w:r>
              <w:rPr>
                <w:w w:val="75"/>
                <w:sz w:val="28"/>
              </w:rPr>
              <w:t>A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state of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art of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Highways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innovations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the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Smart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Age</w:t>
            </w:r>
          </w:p>
        </w:tc>
        <w:tc>
          <w:tcPr>
            <w:tcW w:w="1986" w:type="dxa"/>
          </w:tcPr>
          <w:p>
            <w:pPr>
              <w:pStyle w:val="11"/>
              <w:numPr>
                <w:ilvl w:val="0"/>
                <w:numId w:val="11"/>
              </w:numPr>
              <w:tabs>
                <w:tab w:val="left" w:pos="335"/>
              </w:tabs>
              <w:spacing w:before="1" w:after="0" w:line="232" w:lineRule="auto"/>
              <w:ind w:left="109" w:right="945" w:firstLine="0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Andrea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Pompigna</w:t>
            </w:r>
          </w:p>
          <w:p>
            <w:pPr>
              <w:pStyle w:val="11"/>
              <w:numPr>
                <w:ilvl w:val="0"/>
                <w:numId w:val="11"/>
              </w:numPr>
              <w:tabs>
                <w:tab w:val="left" w:pos="335"/>
              </w:tabs>
              <w:spacing w:before="47" w:after="0" w:line="232" w:lineRule="auto"/>
              <w:ind w:left="109" w:right="874" w:firstLine="0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Raffaele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Mauro</w:t>
            </w:r>
          </w:p>
        </w:tc>
        <w:tc>
          <w:tcPr>
            <w:tcW w:w="457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75"/>
                <w:sz w:val="28"/>
              </w:rPr>
              <w:t>The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years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experiencing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often</w:t>
            </w:r>
          </w:p>
          <w:p>
            <w:pPr>
              <w:pStyle w:val="11"/>
              <w:spacing w:before="2" w:line="232" w:lineRule="auto"/>
              <w:ind w:right="191"/>
              <w:rPr>
                <w:sz w:val="28"/>
              </w:rPr>
            </w:pPr>
            <w:r>
              <w:rPr>
                <w:w w:val="80"/>
                <w:sz w:val="28"/>
              </w:rPr>
              <w:t>identified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as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those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Age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Smart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Technologies.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Smart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now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very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popular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term, with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meaning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 clever, intelligent,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sharp, quick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on</w:t>
            </w:r>
            <w:r>
              <w:rPr>
                <w:spacing w:val="-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 uptake.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Its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extensive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meaning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can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grasped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if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consider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as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acronym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for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Self-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Monitoring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Analysis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Reporting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Technology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indicate the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essential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features of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innovative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technologies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characterize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today’s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society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its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daily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life.</w:t>
            </w:r>
          </w:p>
          <w:p>
            <w:pPr>
              <w:pStyle w:val="11"/>
              <w:spacing w:line="232" w:lineRule="auto"/>
              <w:ind w:right="105"/>
              <w:rPr>
                <w:sz w:val="28"/>
              </w:rPr>
            </w:pPr>
            <w:r>
              <w:rPr>
                <w:w w:val="80"/>
                <w:sz w:val="28"/>
              </w:rPr>
              <w:t>Thus,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advent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Smart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Age,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which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therefore</w:t>
            </w:r>
            <w:r>
              <w:rPr>
                <w:spacing w:val="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era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technologies,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has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heavily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characterized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modified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many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aspects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today’s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society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compared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past.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3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this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panorama,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some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arising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questions</w:t>
            </w:r>
            <w:r>
              <w:rPr>
                <w:spacing w:val="4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regard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transport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infrastructure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systems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and,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first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all,</w:t>
            </w:r>
          </w:p>
        </w:tc>
        <w:tc>
          <w:tcPr>
            <w:tcW w:w="2101" w:type="dxa"/>
          </w:tcPr>
          <w:p>
            <w:pPr>
              <w:pStyle w:val="11"/>
              <w:numPr>
                <w:ilvl w:val="0"/>
                <w:numId w:val="12"/>
              </w:numPr>
              <w:tabs>
                <w:tab w:val="left" w:pos="282"/>
              </w:tabs>
              <w:spacing w:before="0" w:after="0" w:line="279" w:lineRule="exact"/>
              <w:ind w:left="281" w:right="0" w:hanging="174"/>
              <w:jc w:val="left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Smart roads</w:t>
            </w:r>
          </w:p>
          <w:p>
            <w:pPr>
              <w:pStyle w:val="11"/>
              <w:spacing w:before="2" w:line="232" w:lineRule="auto"/>
              <w:ind w:left="108" w:right="599"/>
              <w:rPr>
                <w:sz w:val="28"/>
              </w:rPr>
            </w:pPr>
            <w:r>
              <w:rPr>
                <w:w w:val="90"/>
                <w:sz w:val="28"/>
              </w:rPr>
              <w:t>combine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physical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infrastructures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such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as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sensors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and solar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panels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with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software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infrastructure</w:t>
            </w:r>
            <w:r>
              <w:rPr>
                <w:w w:val="85"/>
                <w:sz w:val="28"/>
              </w:rPr>
              <w:t xml:space="preserve"> like</w:t>
            </w:r>
            <w:r>
              <w:rPr>
                <w:spacing w:val="-3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AI</w:t>
            </w:r>
            <w:r>
              <w:rPr>
                <w:spacing w:val="2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and</w:t>
            </w:r>
            <w:r>
              <w:rPr>
                <w:spacing w:val="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big</w:t>
            </w:r>
            <w:r>
              <w:rPr>
                <w:spacing w:val="-51"/>
                <w:w w:val="8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data.</w:t>
            </w:r>
          </w:p>
          <w:p>
            <w:pPr>
              <w:pStyle w:val="11"/>
              <w:numPr>
                <w:ilvl w:val="0"/>
                <w:numId w:val="12"/>
              </w:numPr>
              <w:tabs>
                <w:tab w:val="left" w:pos="282"/>
              </w:tabs>
              <w:spacing w:before="0" w:after="0" w:line="232" w:lineRule="auto"/>
              <w:ind w:left="108" w:right="718" w:firstLine="0"/>
              <w:jc w:val="left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 xml:space="preserve">Smart </w:t>
            </w:r>
            <w:r>
              <w:rPr>
                <w:w w:val="80"/>
                <w:sz w:val="28"/>
              </w:rPr>
              <w:t>road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technologies</w:t>
            </w:r>
            <w:r>
              <w:rPr>
                <w:spacing w:val="-5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embedded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 roads 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improve</w:t>
            </w:r>
          </w:p>
        </w:tc>
      </w:tr>
    </w:tbl>
    <w:p>
      <w:pPr>
        <w:spacing w:after="0" w:line="232" w:lineRule="auto"/>
        <w:jc w:val="left"/>
        <w:rPr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1"/>
        <w:gridCol w:w="1666"/>
        <w:gridCol w:w="1986"/>
        <w:gridCol w:w="4572"/>
        <w:gridCol w:w="21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2" w:hRule="atLeast"/>
        </w:trPr>
        <w:tc>
          <w:tcPr>
            <w:tcW w:w="74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66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98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457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75"/>
                <w:sz w:val="28"/>
              </w:rPr>
              <w:t>road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transport.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This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research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proposes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focus</w:t>
            </w:r>
          </w:p>
          <w:p>
            <w:pPr>
              <w:pStyle w:val="11"/>
              <w:spacing w:before="2" w:line="232" w:lineRule="auto"/>
              <w:ind w:right="369"/>
              <w:rPr>
                <w:sz w:val="28"/>
              </w:rPr>
            </w:pPr>
            <w:r>
              <w:rPr>
                <w:w w:val="80"/>
                <w:sz w:val="28"/>
              </w:rPr>
              <w:t>on one main issue: how roads fit into this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3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revolution?</w:t>
            </w:r>
            <w:r>
              <w:rPr>
                <w:spacing w:val="3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Actually,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4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paper</w:t>
            </w:r>
            <w:r>
              <w:rPr>
                <w:spacing w:val="3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aims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</w:p>
          <w:p>
            <w:pPr>
              <w:pStyle w:val="11"/>
              <w:spacing w:before="2" w:line="232" w:lineRule="auto"/>
              <w:ind w:right="119"/>
              <w:rPr>
                <w:sz w:val="28"/>
              </w:rPr>
            </w:pPr>
            <w:r>
              <w:rPr>
                <w:w w:val="75"/>
                <w:sz w:val="28"/>
              </w:rPr>
              <w:t>offer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overview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approach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road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engineering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by proposing a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broad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discussion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about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 current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state of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innovation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roads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field,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i.e.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roads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 the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Age. After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defining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key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functions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smart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road,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paper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reviews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some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innovative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technologies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make</w:t>
            </w:r>
            <w:r>
              <w:rPr>
                <w:spacing w:val="1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these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items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effective.</w:t>
            </w:r>
          </w:p>
          <w:p>
            <w:pPr>
              <w:pStyle w:val="11"/>
              <w:spacing w:line="232" w:lineRule="auto"/>
              <w:ind w:right="99"/>
              <w:rPr>
                <w:sz w:val="28"/>
              </w:rPr>
            </w:pPr>
            <w:r>
              <w:rPr>
                <w:w w:val="75"/>
                <w:sz w:val="28"/>
              </w:rPr>
              <w:t>These are studied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depth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both with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regard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motorway-type infrastructures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urban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roads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intersections, with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attention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 various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technological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aspects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benefits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perceivable by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management, users 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community.</w:t>
            </w:r>
            <w:r>
              <w:rPr>
                <w:spacing w:val="3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paper,</w:t>
            </w:r>
            <w:r>
              <w:rPr>
                <w:spacing w:val="3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therefore,</w:t>
            </w:r>
            <w:r>
              <w:rPr>
                <w:spacing w:val="3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offers</w:t>
            </w:r>
            <w:r>
              <w:rPr>
                <w:spacing w:val="3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3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bird’s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eye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view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this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extremely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dynamic sector with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innovative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technologies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for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new</w:t>
            </w:r>
          </w:p>
          <w:p>
            <w:pPr>
              <w:pStyle w:val="11"/>
              <w:spacing w:line="232" w:lineRule="auto"/>
              <w:ind w:right="105"/>
              <w:rPr>
                <w:sz w:val="28"/>
              </w:rPr>
            </w:pPr>
            <w:r>
              <w:rPr>
                <w:w w:val="80"/>
                <w:sz w:val="28"/>
              </w:rPr>
              <w:t>intelligent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connected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mobility,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discusses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some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their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criticalities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2"/>
                <w:w w:val="80"/>
                <w:sz w:val="28"/>
              </w:rPr>
              <w:t>strengths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allowing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for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optimization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and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development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 new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transport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functions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services,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improving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energy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efficiency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promoting</w:t>
            </w:r>
            <w:r>
              <w:rPr>
                <w:spacing w:val="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social,</w:t>
            </w:r>
            <w:r>
              <w:rPr>
                <w:spacing w:val="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economic</w:t>
            </w:r>
            <w:r>
              <w:rPr>
                <w:spacing w:val="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environmental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sustainability.</w:t>
            </w:r>
          </w:p>
        </w:tc>
        <w:tc>
          <w:tcPr>
            <w:tcW w:w="2101" w:type="dxa"/>
          </w:tcPr>
          <w:p>
            <w:pPr>
              <w:pStyle w:val="11"/>
              <w:spacing w:line="279" w:lineRule="exact"/>
              <w:ind w:left="108"/>
              <w:rPr>
                <w:sz w:val="28"/>
              </w:rPr>
            </w:pPr>
            <w:r>
              <w:rPr>
                <w:sz w:val="28"/>
              </w:rPr>
              <w:t>visibility,</w:t>
            </w:r>
          </w:p>
          <w:p>
            <w:pPr>
              <w:pStyle w:val="11"/>
              <w:spacing w:before="2" w:line="232" w:lineRule="auto"/>
              <w:ind w:left="108" w:right="599"/>
              <w:rPr>
                <w:sz w:val="28"/>
              </w:rPr>
            </w:pPr>
            <w:r>
              <w:rPr>
                <w:w w:val="90"/>
                <w:sz w:val="28"/>
              </w:rPr>
              <w:t>generate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energy,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communicate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with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autonomous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connected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vehicles,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monitor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road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conditions,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more.</w:t>
            </w:r>
          </w:p>
        </w:tc>
      </w:tr>
    </w:tbl>
    <w:p>
      <w:pPr>
        <w:spacing w:after="0" w:line="232" w:lineRule="auto"/>
        <w:rPr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1"/>
        <w:gridCol w:w="1666"/>
        <w:gridCol w:w="1986"/>
        <w:gridCol w:w="4572"/>
        <w:gridCol w:w="21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56" w:hRule="atLeast"/>
        </w:trPr>
        <w:tc>
          <w:tcPr>
            <w:tcW w:w="741" w:type="dxa"/>
          </w:tcPr>
          <w:p>
            <w:pPr>
              <w:pStyle w:val="11"/>
              <w:ind w:left="254" w:right="243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7.</w:t>
            </w:r>
          </w:p>
        </w:tc>
        <w:tc>
          <w:tcPr>
            <w:tcW w:w="166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75"/>
                <w:sz w:val="28"/>
              </w:rPr>
              <w:t>Internet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</w:p>
          <w:p>
            <w:pPr>
              <w:pStyle w:val="11"/>
              <w:spacing w:before="2" w:line="232" w:lineRule="auto"/>
              <w:rPr>
                <w:sz w:val="28"/>
              </w:rPr>
            </w:pPr>
            <w:r>
              <w:rPr>
                <w:w w:val="80"/>
                <w:sz w:val="28"/>
              </w:rPr>
              <w:t>Things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Based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Notifications</w:t>
            </w:r>
            <w:r>
              <w:rPr>
                <w:spacing w:val="-51"/>
                <w:w w:val="8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Using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Smart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Notice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Board.</w:t>
            </w:r>
          </w:p>
        </w:tc>
        <w:tc>
          <w:tcPr>
            <w:tcW w:w="1986" w:type="dxa"/>
          </w:tcPr>
          <w:p>
            <w:pPr>
              <w:pStyle w:val="11"/>
              <w:numPr>
                <w:ilvl w:val="0"/>
                <w:numId w:val="13"/>
              </w:numPr>
              <w:tabs>
                <w:tab w:val="left" w:pos="335"/>
              </w:tabs>
              <w:spacing w:before="0" w:after="0" w:line="335" w:lineRule="exact"/>
              <w:ind w:left="334" w:right="0" w:hanging="226"/>
              <w:jc w:val="left"/>
              <w:rPr>
                <w:sz w:val="28"/>
              </w:rPr>
            </w:pPr>
            <w:r>
              <w:rPr>
                <w:w w:val="85"/>
                <w:sz w:val="28"/>
              </w:rPr>
              <w:t>G.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Lavanya</w:t>
            </w:r>
          </w:p>
          <w:p>
            <w:pPr>
              <w:pStyle w:val="11"/>
              <w:numPr>
                <w:ilvl w:val="0"/>
                <w:numId w:val="13"/>
              </w:numPr>
              <w:tabs>
                <w:tab w:val="left" w:pos="335"/>
              </w:tabs>
              <w:spacing w:before="38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N.</w:t>
            </w:r>
            <w:r>
              <w:rPr>
                <w:spacing w:val="1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N.</w:t>
            </w:r>
            <w:r>
              <w:rPr>
                <w:spacing w:val="1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Deepika</w:t>
            </w:r>
          </w:p>
          <w:p>
            <w:pPr>
              <w:pStyle w:val="11"/>
              <w:numPr>
                <w:ilvl w:val="0"/>
                <w:numId w:val="13"/>
              </w:numPr>
              <w:tabs>
                <w:tab w:val="left" w:pos="335"/>
              </w:tabs>
              <w:spacing w:before="39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T.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Sangeetha</w:t>
            </w:r>
          </w:p>
          <w:p>
            <w:pPr>
              <w:pStyle w:val="11"/>
              <w:numPr>
                <w:ilvl w:val="0"/>
                <w:numId w:val="13"/>
              </w:numPr>
              <w:tabs>
                <w:tab w:val="left" w:pos="335"/>
              </w:tabs>
              <w:spacing w:before="38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w w:val="90"/>
                <w:sz w:val="28"/>
              </w:rPr>
              <w:t>R.Maheshwari</w:t>
            </w:r>
          </w:p>
          <w:p>
            <w:pPr>
              <w:pStyle w:val="11"/>
              <w:numPr>
                <w:ilvl w:val="0"/>
                <w:numId w:val="13"/>
              </w:numPr>
              <w:tabs>
                <w:tab w:val="left" w:pos="335"/>
              </w:tabs>
              <w:spacing w:before="38" w:after="0" w:line="240" w:lineRule="auto"/>
              <w:ind w:left="334" w:right="0" w:hanging="226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R.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Josephine</w:t>
            </w:r>
          </w:p>
        </w:tc>
        <w:tc>
          <w:tcPr>
            <w:tcW w:w="457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Conventional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employs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manual</w:t>
            </w:r>
          </w:p>
          <w:p>
            <w:pPr>
              <w:pStyle w:val="11"/>
              <w:spacing w:before="2" w:line="232" w:lineRule="auto"/>
              <w:ind w:right="109"/>
              <w:rPr>
                <w:sz w:val="28"/>
              </w:rPr>
            </w:pPr>
            <w:r>
              <w:rPr>
                <w:w w:val="75"/>
                <w:sz w:val="28"/>
              </w:rPr>
              <w:t>display</w:t>
            </w:r>
            <w:r>
              <w:rPr>
                <w:spacing w:val="3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3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monitoring</w:t>
            </w:r>
            <w:r>
              <w:rPr>
                <w:spacing w:val="3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  <w:r>
              <w:rPr>
                <w:spacing w:val="3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papers</w:t>
            </w:r>
            <w:r>
              <w:rPr>
                <w:spacing w:val="3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3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ledgers.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The Target users are unaware </w:t>
            </w:r>
            <w:r>
              <w:rPr>
                <w:w w:val="80"/>
                <w:sz w:val="28"/>
              </w:rPr>
              <w:t>of information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displayed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notice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board.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objective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project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display</w:t>
            </w:r>
            <w:r>
              <w:rPr>
                <w:spacing w:val="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message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notice board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from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anywhere 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anytime, that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even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provides broadcast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alerts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target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users.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was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designed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developed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using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Internet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Things. Arduino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integrates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display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unit,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Mobile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App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SMS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Agent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through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Internet.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message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displayed</w:t>
            </w:r>
            <w:r>
              <w:rPr>
                <w:spacing w:val="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notice</w:t>
            </w:r>
            <w:r>
              <w:rPr>
                <w:spacing w:val="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</w:t>
            </w:r>
            <w:r>
              <w:rPr>
                <w:spacing w:val="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sent</w:t>
            </w:r>
          </w:p>
          <w:p>
            <w:pPr>
              <w:pStyle w:val="11"/>
              <w:spacing w:line="232" w:lineRule="auto"/>
              <w:ind w:right="268"/>
              <w:rPr>
                <w:sz w:val="28"/>
              </w:rPr>
            </w:pPr>
            <w:r>
              <w:rPr>
                <w:w w:val="75"/>
                <w:sz w:val="28"/>
              </w:rPr>
              <w:t>through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mobile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app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Arduino. As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soon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message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displayed,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SMS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alert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sent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target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users.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efficient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Notice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display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controlled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through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Internet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accomplished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presented</w:t>
            </w:r>
            <w:r>
              <w:rPr>
                <w:spacing w:val="-4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in</w:t>
            </w:r>
            <w:r>
              <w:rPr>
                <w:spacing w:val="-3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this</w:t>
            </w:r>
            <w:r>
              <w:rPr>
                <w:spacing w:val="-3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paper.</w:t>
            </w:r>
          </w:p>
        </w:tc>
        <w:tc>
          <w:tcPr>
            <w:tcW w:w="2101" w:type="dxa"/>
          </w:tcPr>
          <w:p>
            <w:pPr>
              <w:pStyle w:val="11"/>
              <w:numPr>
                <w:ilvl w:val="0"/>
                <w:numId w:val="14"/>
              </w:numPr>
              <w:tabs>
                <w:tab w:val="left" w:pos="282"/>
              </w:tabs>
              <w:spacing w:before="0" w:after="0" w:line="279" w:lineRule="exact"/>
              <w:ind w:left="281" w:right="0" w:hanging="174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This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method</w:t>
            </w:r>
          </w:p>
          <w:p>
            <w:pPr>
              <w:pStyle w:val="11"/>
              <w:spacing w:before="2" w:line="232" w:lineRule="auto"/>
              <w:ind w:left="108" w:right="247"/>
              <w:rPr>
                <w:sz w:val="28"/>
              </w:rPr>
            </w:pPr>
            <w:r>
              <w:rPr>
                <w:w w:val="85"/>
                <w:sz w:val="28"/>
              </w:rPr>
              <w:t>using wireless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communication</w:t>
            </w:r>
            <w:r>
              <w:rPr>
                <w:spacing w:val="3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so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internet facilities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had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poor</w:t>
            </w:r>
            <w:r>
              <w:rPr>
                <w:spacing w:val="1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some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area.</w:t>
            </w:r>
          </w:p>
          <w:p>
            <w:pPr>
              <w:pStyle w:val="11"/>
              <w:numPr>
                <w:ilvl w:val="0"/>
                <w:numId w:val="14"/>
              </w:numPr>
              <w:tabs>
                <w:tab w:val="left" w:pos="282"/>
              </w:tabs>
              <w:spacing w:before="0" w:after="0" w:line="232" w:lineRule="auto"/>
              <w:ind w:left="108" w:right="130" w:firstLine="0"/>
              <w:jc w:val="left"/>
              <w:rPr>
                <w:sz w:val="28"/>
              </w:rPr>
            </w:pPr>
            <w:r>
              <w:rPr>
                <w:w w:val="75"/>
                <w:sz w:val="28"/>
              </w:rPr>
              <w:t>Sometime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cannot to seeing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notifications.</w:t>
            </w:r>
          </w:p>
        </w:tc>
      </w:tr>
    </w:tbl>
    <w:p>
      <w:pPr>
        <w:pStyle w:val="6"/>
        <w:rPr>
          <w:rFonts w:ascii="Trebuchet MS"/>
          <w:sz w:val="20"/>
        </w:rPr>
      </w:pPr>
    </w:p>
    <w:p>
      <w:pPr>
        <w:pStyle w:val="6"/>
        <w:rPr>
          <w:rFonts w:ascii="Trebuchet MS"/>
          <w:sz w:val="20"/>
        </w:rPr>
      </w:pPr>
    </w:p>
    <w:p>
      <w:pPr>
        <w:pStyle w:val="6"/>
        <w:spacing w:before="11"/>
        <w:rPr>
          <w:rFonts w:ascii="Trebuchet MS"/>
        </w:rPr>
      </w:pPr>
    </w:p>
    <w:p>
      <w:pPr>
        <w:pStyle w:val="2"/>
        <w:numPr>
          <w:ilvl w:val="1"/>
          <w:numId w:val="2"/>
        </w:numPr>
        <w:tabs>
          <w:tab w:val="left" w:pos="1958"/>
          <w:tab w:val="left" w:pos="1959"/>
        </w:tabs>
        <w:spacing w:before="122" w:after="0" w:line="240" w:lineRule="auto"/>
        <w:ind w:left="1958" w:right="0" w:hanging="959"/>
        <w:jc w:val="left"/>
      </w:pPr>
      <w:r>
        <w:rPr>
          <w:w w:val="105"/>
        </w:rPr>
        <w:t>PROBLEM</w:t>
      </w:r>
      <w:r>
        <w:rPr>
          <w:spacing w:val="68"/>
          <w:w w:val="105"/>
        </w:rPr>
        <w:t xml:space="preserve"> </w:t>
      </w:r>
      <w:r>
        <w:rPr>
          <w:w w:val="105"/>
        </w:rPr>
        <w:t>STATEMENT</w:t>
      </w:r>
      <w:r>
        <w:rPr>
          <w:spacing w:val="67"/>
          <w:w w:val="105"/>
        </w:rPr>
        <w:t xml:space="preserve"> </w:t>
      </w:r>
      <w:r>
        <w:rPr>
          <w:w w:val="105"/>
        </w:rPr>
        <w:t>DEFINITION</w:t>
      </w:r>
    </w:p>
    <w:p>
      <w:pPr>
        <w:pStyle w:val="10"/>
        <w:numPr>
          <w:ilvl w:val="1"/>
          <w:numId w:val="1"/>
        </w:numPr>
        <w:tabs>
          <w:tab w:val="left" w:pos="1720"/>
          <w:tab w:val="left" w:pos="1721"/>
        </w:tabs>
        <w:spacing w:before="253" w:after="0" w:line="356" w:lineRule="exact"/>
        <w:ind w:left="1721" w:right="0" w:hanging="360"/>
        <w:jc w:val="left"/>
        <w:rPr>
          <w:sz w:val="28"/>
        </w:rPr>
      </w:pPr>
      <w:r>
        <w:rPr>
          <w:sz w:val="28"/>
        </w:rPr>
        <w:t>To replace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static</w:t>
      </w:r>
      <w:r>
        <w:rPr>
          <w:spacing w:val="-4"/>
          <w:sz w:val="28"/>
        </w:rPr>
        <w:t xml:space="preserve"> </w:t>
      </w:r>
      <w:r>
        <w:rPr>
          <w:sz w:val="28"/>
        </w:rPr>
        <w:t>sign</w:t>
      </w:r>
      <w:r>
        <w:rPr>
          <w:spacing w:val="-4"/>
          <w:sz w:val="28"/>
        </w:rPr>
        <w:t xml:space="preserve"> </w:t>
      </w:r>
      <w:r>
        <w:rPr>
          <w:sz w:val="28"/>
        </w:rPr>
        <w:t>boards,</w:t>
      </w:r>
      <w:r>
        <w:rPr>
          <w:spacing w:val="-2"/>
          <w:sz w:val="28"/>
        </w:rPr>
        <w:t xml:space="preserve"> </w:t>
      </w:r>
      <w:r>
        <w:rPr>
          <w:sz w:val="28"/>
        </w:rPr>
        <w:t>smart</w:t>
      </w:r>
      <w:r>
        <w:rPr>
          <w:spacing w:val="-5"/>
          <w:sz w:val="28"/>
        </w:rPr>
        <w:t xml:space="preserve"> </w:t>
      </w:r>
      <w:r>
        <w:rPr>
          <w:sz w:val="28"/>
        </w:rPr>
        <w:t>sign</w:t>
      </w:r>
      <w:r>
        <w:rPr>
          <w:spacing w:val="-9"/>
          <w:sz w:val="28"/>
        </w:rPr>
        <w:t xml:space="preserve"> </w:t>
      </w:r>
      <w:r>
        <w:rPr>
          <w:sz w:val="28"/>
        </w:rPr>
        <w:t>boards</w:t>
      </w:r>
      <w:r>
        <w:rPr>
          <w:spacing w:val="-2"/>
          <w:sz w:val="28"/>
        </w:rPr>
        <w:t xml:space="preserve"> </w:t>
      </w:r>
      <w:r>
        <w:rPr>
          <w:sz w:val="28"/>
        </w:rPr>
        <w:t>are used.</w:t>
      </w:r>
    </w:p>
    <w:p>
      <w:pPr>
        <w:pStyle w:val="10"/>
        <w:numPr>
          <w:ilvl w:val="1"/>
          <w:numId w:val="1"/>
        </w:numPr>
        <w:tabs>
          <w:tab w:val="left" w:pos="1720"/>
          <w:tab w:val="left" w:pos="1721"/>
        </w:tabs>
        <w:spacing w:before="0" w:after="0" w:line="240" w:lineRule="auto"/>
        <w:ind w:left="1721" w:right="968" w:hanging="360"/>
        <w:jc w:val="left"/>
        <w:rPr>
          <w:sz w:val="28"/>
        </w:rPr>
      </w:pPr>
      <w:r>
        <w:rPr>
          <w:sz w:val="28"/>
        </w:rPr>
        <w:t>These</w:t>
      </w:r>
      <w:r>
        <w:rPr>
          <w:spacing w:val="37"/>
          <w:sz w:val="28"/>
        </w:rPr>
        <w:t xml:space="preserve"> </w:t>
      </w:r>
      <w:r>
        <w:rPr>
          <w:sz w:val="28"/>
        </w:rPr>
        <w:t>smart</w:t>
      </w:r>
      <w:r>
        <w:rPr>
          <w:spacing w:val="34"/>
          <w:sz w:val="28"/>
        </w:rPr>
        <w:t xml:space="preserve"> </w:t>
      </w:r>
      <w:r>
        <w:rPr>
          <w:sz w:val="28"/>
        </w:rPr>
        <w:t>sign</w:t>
      </w:r>
      <w:r>
        <w:rPr>
          <w:spacing w:val="36"/>
          <w:sz w:val="28"/>
        </w:rPr>
        <w:t xml:space="preserve"> </w:t>
      </w:r>
      <w:r>
        <w:rPr>
          <w:sz w:val="28"/>
        </w:rPr>
        <w:t>boards</w:t>
      </w:r>
      <w:r>
        <w:rPr>
          <w:spacing w:val="38"/>
          <w:sz w:val="28"/>
        </w:rPr>
        <w:t xml:space="preserve"> </w:t>
      </w:r>
      <w:r>
        <w:rPr>
          <w:sz w:val="28"/>
        </w:rPr>
        <w:t>get</w:t>
      </w:r>
      <w:r>
        <w:rPr>
          <w:spacing w:val="34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speed</w:t>
      </w:r>
      <w:r>
        <w:rPr>
          <w:spacing w:val="36"/>
          <w:sz w:val="28"/>
        </w:rPr>
        <w:t xml:space="preserve"> </w:t>
      </w:r>
      <w:r>
        <w:rPr>
          <w:sz w:val="28"/>
        </w:rPr>
        <w:t>limitations</w:t>
      </w:r>
      <w:r>
        <w:rPr>
          <w:spacing w:val="38"/>
          <w:sz w:val="28"/>
        </w:rPr>
        <w:t xml:space="preserve"> </w:t>
      </w:r>
      <w:r>
        <w:rPr>
          <w:sz w:val="28"/>
        </w:rPr>
        <w:t>from</w:t>
      </w:r>
      <w:r>
        <w:rPr>
          <w:spacing w:val="39"/>
          <w:sz w:val="28"/>
        </w:rPr>
        <w:t xml:space="preserve"> </w:t>
      </w:r>
      <w:r>
        <w:rPr>
          <w:sz w:val="28"/>
        </w:rPr>
        <w:t>a</w:t>
      </w:r>
      <w:r>
        <w:rPr>
          <w:spacing w:val="33"/>
          <w:sz w:val="28"/>
        </w:rPr>
        <w:t xml:space="preserve"> </w:t>
      </w:r>
      <w:r>
        <w:rPr>
          <w:sz w:val="28"/>
        </w:rPr>
        <w:t>web</w:t>
      </w:r>
      <w:r>
        <w:rPr>
          <w:spacing w:val="36"/>
          <w:sz w:val="28"/>
        </w:rPr>
        <w:t xml:space="preserve"> </w:t>
      </w:r>
      <w:r>
        <w:rPr>
          <w:sz w:val="28"/>
        </w:rPr>
        <w:t>app</w:t>
      </w:r>
      <w:r>
        <w:rPr>
          <w:spacing w:val="36"/>
          <w:sz w:val="28"/>
        </w:rPr>
        <w:t xml:space="preserve"> </w:t>
      </w:r>
      <w:r>
        <w:rPr>
          <w:sz w:val="28"/>
        </w:rPr>
        <w:t>using</w:t>
      </w:r>
      <w:r>
        <w:rPr>
          <w:spacing w:val="-60"/>
          <w:sz w:val="28"/>
        </w:rPr>
        <w:t xml:space="preserve"> </w:t>
      </w:r>
      <w:r>
        <w:rPr>
          <w:sz w:val="28"/>
        </w:rPr>
        <w:t>weather</w:t>
      </w:r>
      <w:r>
        <w:rPr>
          <w:spacing w:val="3"/>
          <w:sz w:val="28"/>
        </w:rPr>
        <w:t xml:space="preserve"> </w:t>
      </w:r>
      <w:r>
        <w:rPr>
          <w:sz w:val="28"/>
        </w:rPr>
        <w:t>API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update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automatically.</w:t>
      </w:r>
    </w:p>
    <w:p>
      <w:pPr>
        <w:pStyle w:val="10"/>
        <w:numPr>
          <w:ilvl w:val="1"/>
          <w:numId w:val="1"/>
        </w:numPr>
        <w:tabs>
          <w:tab w:val="left" w:pos="1720"/>
          <w:tab w:val="left" w:pos="1721"/>
        </w:tabs>
        <w:spacing w:before="1" w:after="0" w:line="356" w:lineRule="exact"/>
        <w:ind w:left="1721" w:right="0" w:hanging="360"/>
        <w:jc w:val="left"/>
        <w:rPr>
          <w:sz w:val="28"/>
        </w:rPr>
      </w:pP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weather</w:t>
      </w:r>
      <w:r>
        <w:rPr>
          <w:spacing w:val="-3"/>
          <w:sz w:val="28"/>
        </w:rPr>
        <w:t xml:space="preserve"> </w:t>
      </w:r>
      <w:r>
        <w:rPr>
          <w:sz w:val="28"/>
        </w:rPr>
        <w:t>changes the speed</w:t>
      </w:r>
      <w:r>
        <w:rPr>
          <w:spacing w:val="-3"/>
          <w:sz w:val="28"/>
        </w:rPr>
        <w:t xml:space="preserve"> </w:t>
      </w:r>
      <w:r>
        <w:rPr>
          <w:sz w:val="28"/>
        </w:rPr>
        <w:t>may</w:t>
      </w:r>
      <w:r>
        <w:rPr>
          <w:spacing w:val="5"/>
          <w:sz w:val="28"/>
        </w:rPr>
        <w:t xml:space="preserve"> </w:t>
      </w:r>
      <w:r>
        <w:rPr>
          <w:sz w:val="28"/>
        </w:rPr>
        <w:t>increase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decrease.</w:t>
      </w:r>
    </w:p>
    <w:p>
      <w:pPr>
        <w:pStyle w:val="10"/>
        <w:numPr>
          <w:ilvl w:val="1"/>
          <w:numId w:val="1"/>
        </w:numPr>
        <w:tabs>
          <w:tab w:val="left" w:pos="1720"/>
          <w:tab w:val="left" w:pos="1721"/>
        </w:tabs>
        <w:spacing w:before="0" w:after="0" w:line="355" w:lineRule="exact"/>
        <w:ind w:left="1721" w:right="0" w:hanging="360"/>
        <w:jc w:val="left"/>
        <w:rPr>
          <w:sz w:val="28"/>
        </w:rPr>
      </w:pP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traffic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fatal</w:t>
      </w:r>
      <w:r>
        <w:rPr>
          <w:spacing w:val="-6"/>
          <w:sz w:val="28"/>
        </w:rPr>
        <w:t xml:space="preserve"> </w:t>
      </w:r>
      <w:r>
        <w:rPr>
          <w:sz w:val="28"/>
        </w:rPr>
        <w:t>situations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diversion</w:t>
      </w:r>
      <w:r>
        <w:rPr>
          <w:spacing w:val="-4"/>
          <w:sz w:val="28"/>
        </w:rPr>
        <w:t xml:space="preserve"> </w:t>
      </w:r>
      <w:r>
        <w:rPr>
          <w:sz w:val="28"/>
        </w:rPr>
        <w:t>signs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7"/>
          <w:sz w:val="28"/>
        </w:rPr>
        <w:t xml:space="preserve"> </w:t>
      </w:r>
      <w:r>
        <w:rPr>
          <w:sz w:val="28"/>
        </w:rPr>
        <w:t>displayed.</w:t>
      </w:r>
    </w:p>
    <w:p>
      <w:pPr>
        <w:pStyle w:val="10"/>
        <w:numPr>
          <w:ilvl w:val="1"/>
          <w:numId w:val="1"/>
        </w:numPr>
        <w:tabs>
          <w:tab w:val="left" w:pos="1720"/>
          <w:tab w:val="left" w:pos="1721"/>
        </w:tabs>
        <w:spacing w:before="0" w:after="0" w:line="242" w:lineRule="auto"/>
        <w:ind w:left="1721" w:right="961" w:hanging="360"/>
        <w:jc w:val="left"/>
        <w:rPr>
          <w:sz w:val="28"/>
        </w:rPr>
      </w:pPr>
      <w:r>
        <w:rPr>
          <w:sz w:val="28"/>
        </w:rPr>
        <w:t>Guide(schools),</w:t>
      </w:r>
      <w:r>
        <w:rPr>
          <w:spacing w:val="44"/>
          <w:sz w:val="28"/>
        </w:rPr>
        <w:t xml:space="preserve"> </w:t>
      </w:r>
      <w:r>
        <w:rPr>
          <w:sz w:val="28"/>
        </w:rPr>
        <w:t>warning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3"/>
          <w:sz w:val="28"/>
        </w:rPr>
        <w:t xml:space="preserve"> </w:t>
      </w:r>
      <w:r>
        <w:rPr>
          <w:sz w:val="28"/>
        </w:rPr>
        <w:t>services(hospitals,</w:t>
      </w:r>
      <w:r>
        <w:rPr>
          <w:spacing w:val="40"/>
          <w:sz w:val="28"/>
        </w:rPr>
        <w:t xml:space="preserve"> </w:t>
      </w:r>
      <w:r>
        <w:rPr>
          <w:sz w:val="28"/>
        </w:rPr>
        <w:t>restaurant)</w:t>
      </w:r>
      <w:r>
        <w:rPr>
          <w:spacing w:val="45"/>
          <w:sz w:val="28"/>
        </w:rPr>
        <w:t xml:space="preserve"> </w:t>
      </w:r>
      <w:r>
        <w:rPr>
          <w:sz w:val="28"/>
        </w:rPr>
        <w:t>signs</w:t>
      </w:r>
      <w:r>
        <w:rPr>
          <w:spacing w:val="45"/>
          <w:sz w:val="28"/>
        </w:rPr>
        <w:t xml:space="preserve"> </w:t>
      </w:r>
      <w:r>
        <w:rPr>
          <w:sz w:val="28"/>
        </w:rPr>
        <w:t>are</w:t>
      </w:r>
      <w:r>
        <w:rPr>
          <w:spacing w:val="46"/>
          <w:sz w:val="28"/>
        </w:rPr>
        <w:t xml:space="preserve"> </w:t>
      </w:r>
      <w:r>
        <w:rPr>
          <w:sz w:val="28"/>
        </w:rPr>
        <w:t>also</w:t>
      </w:r>
      <w:r>
        <w:rPr>
          <w:spacing w:val="-61"/>
          <w:sz w:val="28"/>
        </w:rPr>
        <w:t xml:space="preserve"> </w:t>
      </w:r>
      <w:r>
        <w:rPr>
          <w:sz w:val="28"/>
        </w:rPr>
        <w:t>displayed</w:t>
      </w:r>
      <w:r>
        <w:rPr>
          <w:spacing w:val="-1"/>
          <w:sz w:val="28"/>
        </w:rPr>
        <w:t xml:space="preserve"> </w:t>
      </w:r>
      <w:r>
        <w:rPr>
          <w:sz w:val="28"/>
        </w:rPr>
        <w:t>accordingly.</w:t>
      </w:r>
    </w:p>
    <w:p>
      <w:pPr>
        <w:pStyle w:val="10"/>
        <w:numPr>
          <w:ilvl w:val="1"/>
          <w:numId w:val="1"/>
        </w:numPr>
        <w:tabs>
          <w:tab w:val="left" w:pos="1720"/>
          <w:tab w:val="left" w:pos="1721"/>
        </w:tabs>
        <w:spacing w:before="0" w:after="0" w:line="351" w:lineRule="exact"/>
        <w:ind w:left="1721" w:right="0" w:hanging="360"/>
        <w:jc w:val="left"/>
        <w:rPr>
          <w:sz w:val="28"/>
        </w:rPr>
      </w:pP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modes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operations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 selected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help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buttons.</w:t>
      </w:r>
    </w:p>
    <w:p>
      <w:pPr>
        <w:pStyle w:val="2"/>
        <w:numPr>
          <w:ilvl w:val="0"/>
          <w:numId w:val="1"/>
        </w:numPr>
        <w:tabs>
          <w:tab w:val="left" w:pos="1720"/>
          <w:tab w:val="left" w:pos="1721"/>
        </w:tabs>
        <w:spacing w:before="22" w:after="0" w:line="240" w:lineRule="auto"/>
        <w:ind w:left="1721" w:right="0" w:hanging="721"/>
        <w:jc w:val="left"/>
      </w:pPr>
      <w:r>
        <w:rPr>
          <w:w w:val="105"/>
        </w:rPr>
        <w:t>IDEATION</w:t>
      </w:r>
      <w:r>
        <w:rPr>
          <w:spacing w:val="82"/>
          <w:w w:val="105"/>
        </w:rPr>
        <w:t xml:space="preserve"> </w:t>
      </w:r>
      <w:r>
        <w:rPr>
          <w:w w:val="105"/>
        </w:rPr>
        <w:t>AND</w:t>
      </w:r>
      <w:r>
        <w:rPr>
          <w:spacing w:val="83"/>
          <w:w w:val="105"/>
        </w:rPr>
        <w:t xml:space="preserve"> </w:t>
      </w:r>
      <w:r>
        <w:rPr>
          <w:w w:val="105"/>
        </w:rPr>
        <w:t>PROPOSED</w:t>
      </w:r>
      <w:r>
        <w:rPr>
          <w:spacing w:val="82"/>
          <w:w w:val="105"/>
        </w:rPr>
        <w:t xml:space="preserve"> </w:t>
      </w:r>
      <w:r>
        <w:rPr>
          <w:w w:val="105"/>
        </w:rPr>
        <w:t>SOLUTION</w:t>
      </w:r>
    </w:p>
    <w:p>
      <w:pPr>
        <w:pStyle w:val="3"/>
        <w:numPr>
          <w:ilvl w:val="1"/>
          <w:numId w:val="15"/>
        </w:numPr>
        <w:tabs>
          <w:tab w:val="left" w:pos="2626"/>
          <w:tab w:val="left" w:pos="2627"/>
        </w:tabs>
        <w:spacing w:before="114" w:after="0" w:line="240" w:lineRule="auto"/>
        <w:ind w:left="2626" w:right="0" w:hanging="906"/>
        <w:jc w:val="left"/>
      </w:pPr>
      <w:r>
        <w:rPr>
          <w:w w:val="105"/>
        </w:rPr>
        <w:t>EMPATHY</w:t>
      </w:r>
      <w:r>
        <w:rPr>
          <w:spacing w:val="82"/>
          <w:w w:val="105"/>
        </w:rPr>
        <w:t xml:space="preserve"> </w:t>
      </w:r>
      <w:r>
        <w:rPr>
          <w:w w:val="105"/>
        </w:rPr>
        <w:t>MAP</w:t>
      </w:r>
      <w:r>
        <w:rPr>
          <w:spacing w:val="79"/>
          <w:w w:val="105"/>
        </w:rPr>
        <w:t xml:space="preserve"> </w:t>
      </w:r>
      <w:r>
        <w:rPr>
          <w:w w:val="105"/>
        </w:rPr>
        <w:t>CANVAS</w:t>
      </w:r>
    </w:p>
    <w:p>
      <w:pPr>
        <w:pStyle w:val="6"/>
        <w:spacing w:before="88" w:line="259" w:lineRule="auto"/>
        <w:ind w:left="2081" w:right="940" w:firstLine="510"/>
      </w:pPr>
      <w:r>
        <w:t>An empathy map is a collaborative tool teams can use to gain a</w:t>
      </w:r>
      <w:r>
        <w:rPr>
          <w:spacing w:val="1"/>
        </w:rPr>
        <w:t xml:space="preserve"> </w:t>
      </w:r>
      <w:r>
        <w:t>deeper insight into their customers. It helps us to understand the</w:t>
      </w:r>
      <w:r>
        <w:rPr>
          <w:spacing w:val="1"/>
        </w:rPr>
        <w:t xml:space="preserve"> </w:t>
      </w:r>
      <w:r>
        <w:t>customer’s</w:t>
      </w:r>
      <w:r>
        <w:rPr>
          <w:spacing w:val="-1"/>
        </w:rPr>
        <w:t xml:space="preserve"> </w:t>
      </w:r>
      <w:r>
        <w:t>pain,</w:t>
      </w:r>
      <w:r>
        <w:rPr>
          <w:spacing w:val="-2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difficulties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view.</w:t>
      </w:r>
      <w:r>
        <w:rPr>
          <w:spacing w:val="-1"/>
        </w:rPr>
        <w:t xml:space="preserve"> </w:t>
      </w:r>
      <w:r>
        <w:t>Proposed</w:t>
      </w:r>
    </w:p>
    <w:p>
      <w:pPr>
        <w:spacing w:after="0" w:line="259" w:lineRule="auto"/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26" w:line="237" w:lineRule="auto"/>
        <w:ind w:left="2081" w:right="1316"/>
        <w:rPr>
          <w:sz w:val="32"/>
        </w:rPr>
      </w:pPr>
      <w:r>
        <w:t>solution helped us to analyse and examine our solution more in the</w:t>
      </w:r>
      <w:r>
        <w:rPr>
          <w:spacing w:val="1"/>
        </w:rPr>
        <w:t xml:space="preserve"> </w:t>
      </w:r>
      <w:r>
        <w:t>grounds of uniqueness, social impact, business model, scalability, etc.</w:t>
      </w:r>
      <w:r>
        <w:rPr>
          <w:spacing w:val="-61"/>
        </w:rPr>
        <w:t xml:space="preserve"> </w:t>
      </w:r>
      <w:r>
        <w:rPr>
          <w:color w:val="FF0000"/>
          <w:sz w:val="32"/>
        </w:rPr>
        <w:t>EMPATHY</w:t>
      </w:r>
      <w:r>
        <w:rPr>
          <w:color w:val="FF0000"/>
          <w:spacing w:val="-12"/>
          <w:sz w:val="32"/>
        </w:rPr>
        <w:t xml:space="preserve"> </w:t>
      </w:r>
      <w:r>
        <w:rPr>
          <w:color w:val="FF0000"/>
          <w:sz w:val="32"/>
        </w:rPr>
        <w:t>MAP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1701165</wp:posOffset>
            </wp:positionH>
            <wp:positionV relativeFrom="paragraph">
              <wp:posOffset>127635</wp:posOffset>
            </wp:positionV>
            <wp:extent cx="5474335" cy="586803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108" cy="586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</w:pPr>
    </w:p>
    <w:p>
      <w:pPr>
        <w:pStyle w:val="3"/>
        <w:numPr>
          <w:ilvl w:val="1"/>
          <w:numId w:val="15"/>
        </w:numPr>
        <w:tabs>
          <w:tab w:val="left" w:pos="2441"/>
        </w:tabs>
        <w:spacing w:before="0" w:after="0" w:line="240" w:lineRule="auto"/>
        <w:ind w:left="2441" w:right="0" w:hanging="720"/>
        <w:jc w:val="left"/>
      </w:pPr>
      <w:r>
        <w:rPr>
          <w:w w:val="105"/>
        </w:rPr>
        <w:t>IDEATION</w:t>
      </w:r>
      <w:r>
        <w:rPr>
          <w:spacing w:val="55"/>
          <w:w w:val="105"/>
        </w:rPr>
        <w:t xml:space="preserve"> </w:t>
      </w:r>
      <w:r>
        <w:rPr>
          <w:w w:val="105"/>
        </w:rPr>
        <w:t>AND</w:t>
      </w:r>
      <w:r>
        <w:rPr>
          <w:spacing w:val="52"/>
          <w:w w:val="105"/>
        </w:rPr>
        <w:t xml:space="preserve"> </w:t>
      </w:r>
      <w:r>
        <w:rPr>
          <w:w w:val="105"/>
        </w:rPr>
        <w:t>BRAINSTORMING</w:t>
      </w:r>
    </w:p>
    <w:p>
      <w:pPr>
        <w:pStyle w:val="6"/>
        <w:spacing w:before="88" w:line="256" w:lineRule="auto"/>
        <w:ind w:left="2081" w:right="1046" w:firstLine="720"/>
      </w:pPr>
      <w:r>
        <w:t>Brainstorming is a group problem-solving method that helped us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organize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ideas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members.</w:t>
      </w:r>
    </w:p>
    <w:p>
      <w:pPr>
        <w:pStyle w:val="3"/>
        <w:spacing w:before="151"/>
        <w:ind w:left="2156"/>
        <w:rPr>
          <w:rFonts w:ascii="Calibri"/>
        </w:rPr>
      </w:pPr>
      <w:r>
        <w:rPr>
          <w:rFonts w:ascii="Calibri"/>
          <w:w w:val="95"/>
        </w:rPr>
        <w:t>BRAIN</w:t>
      </w:r>
      <w:r>
        <w:rPr>
          <w:rFonts w:ascii="Calibri"/>
          <w:spacing w:val="-11"/>
          <w:w w:val="95"/>
        </w:rPr>
        <w:t xml:space="preserve"> </w:t>
      </w:r>
      <w:r>
        <w:rPr>
          <w:rFonts w:ascii="Calibri"/>
          <w:w w:val="95"/>
        </w:rPr>
        <w:t>STORM</w:t>
      </w:r>
    </w:p>
    <w:p>
      <w:pPr>
        <w:spacing w:after="0"/>
        <w:rPr>
          <w:rFonts w:ascii="Calibri"/>
        </w:rPr>
        <w:sectPr>
          <w:pgSz w:w="12240" w:h="15840"/>
          <w:pgMar w:top="142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8" w:after="1"/>
        <w:rPr>
          <w:sz w:val="22"/>
        </w:rPr>
      </w:pPr>
    </w:p>
    <w:p>
      <w:pPr>
        <w:pStyle w:val="6"/>
        <w:ind w:left="1000"/>
        <w:rPr>
          <w:sz w:val="20"/>
        </w:rPr>
      </w:pPr>
      <w:r>
        <w:rPr>
          <w:sz w:val="20"/>
        </w:rPr>
        <w:drawing>
          <wp:inline distT="0" distB="0" distL="0" distR="0">
            <wp:extent cx="6090285" cy="613029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888" cy="61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23"/>
        </w:rPr>
      </w:pPr>
    </w:p>
    <w:p>
      <w:pPr>
        <w:spacing w:before="38"/>
        <w:ind w:left="1000" w:right="0" w:firstLine="0"/>
        <w:jc w:val="left"/>
        <w:rPr>
          <w:sz w:val="32"/>
        </w:rPr>
      </w:pPr>
      <w:r>
        <w:rPr>
          <w:w w:val="95"/>
          <w:sz w:val="32"/>
        </w:rPr>
        <w:t>GROUP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IDEAS</w:t>
      </w:r>
    </w:p>
    <w:p>
      <w:pPr>
        <w:spacing w:after="0"/>
        <w:jc w:val="left"/>
        <w:rPr>
          <w:sz w:val="32"/>
        </w:rPr>
        <w:sectPr>
          <w:pgSz w:w="12240" w:h="15840"/>
          <w:pgMar w:top="150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1000"/>
        <w:rPr>
          <w:sz w:val="20"/>
        </w:rPr>
      </w:pPr>
      <w:r>
        <w:rPr>
          <w:sz w:val="20"/>
        </w:rPr>
        <w:drawing>
          <wp:inline distT="0" distB="0" distL="0" distR="0">
            <wp:extent cx="5795010" cy="551561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584" cy="55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</w:pPr>
    </w:p>
    <w:p>
      <w:pPr>
        <w:pStyle w:val="3"/>
        <w:spacing w:before="38"/>
        <w:ind w:left="1000"/>
        <w:rPr>
          <w:rFonts w:ascii="Calibri"/>
        </w:rPr>
      </w:pPr>
      <w:r>
        <w:rPr>
          <w:rFonts w:ascii="Calibri"/>
        </w:rPr>
        <w:t>PRIORITIES</w:t>
      </w:r>
    </w:p>
    <w:p>
      <w:pPr>
        <w:spacing w:after="0"/>
        <w:rPr>
          <w:rFonts w:ascii="Calibri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7"/>
        <w:rPr>
          <w:sz w:val="12"/>
        </w:rPr>
      </w:pPr>
    </w:p>
    <w:p>
      <w:pPr>
        <w:pStyle w:val="6"/>
        <w:ind w:left="1094"/>
        <w:rPr>
          <w:sz w:val="20"/>
        </w:rPr>
      </w:pPr>
      <w:r>
        <w:rPr>
          <w:sz w:val="20"/>
        </w:rPr>
        <w:drawing>
          <wp:inline distT="0" distB="0" distL="0" distR="0">
            <wp:extent cx="5027295" cy="449961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36" cy="44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8"/>
        </w:rPr>
      </w:pPr>
    </w:p>
    <w:p>
      <w:pPr>
        <w:pStyle w:val="10"/>
        <w:numPr>
          <w:ilvl w:val="1"/>
          <w:numId w:val="15"/>
        </w:numPr>
        <w:tabs>
          <w:tab w:val="left" w:pos="2626"/>
          <w:tab w:val="left" w:pos="2627"/>
        </w:tabs>
        <w:spacing w:before="120" w:after="0" w:line="240" w:lineRule="auto"/>
        <w:ind w:left="2626" w:right="0" w:hanging="906"/>
        <w:jc w:val="left"/>
        <w:rPr>
          <w:rFonts w:ascii="Trebuchet MS"/>
          <w:sz w:val="32"/>
        </w:rPr>
      </w:pPr>
      <w:r>
        <w:rPr>
          <w:rFonts w:ascii="Trebuchet MS"/>
          <w:w w:val="105"/>
          <w:sz w:val="32"/>
        </w:rPr>
        <w:t>PROPOSED</w:t>
      </w:r>
      <w:r>
        <w:rPr>
          <w:rFonts w:ascii="Trebuchet MS"/>
          <w:spacing w:val="96"/>
          <w:w w:val="105"/>
          <w:sz w:val="32"/>
        </w:rPr>
        <w:t xml:space="preserve"> </w:t>
      </w:r>
      <w:r>
        <w:rPr>
          <w:rFonts w:ascii="Trebuchet MS"/>
          <w:w w:val="105"/>
          <w:sz w:val="32"/>
        </w:rPr>
        <w:t>SOLUTION</w:t>
      </w:r>
    </w:p>
    <w:p>
      <w:pPr>
        <w:pStyle w:val="6"/>
        <w:spacing w:before="87" w:line="259" w:lineRule="auto"/>
        <w:ind w:left="2081" w:right="940" w:firstLine="865"/>
      </w:pPr>
      <w:r>
        <w:t>Proposed</w:t>
      </w:r>
      <w:r>
        <w:rPr>
          <w:spacing w:val="-4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solution</w:t>
      </w:r>
      <w:r>
        <w:rPr>
          <w:spacing w:val="-61"/>
        </w:rPr>
        <w:t xml:space="preserve"> </w:t>
      </w:r>
      <w:r>
        <w:t>more in the grounds of uniqueness, social impact, business model,</w:t>
      </w:r>
      <w:r>
        <w:rPr>
          <w:spacing w:val="1"/>
        </w:rPr>
        <w:t xml:space="preserve"> </w:t>
      </w:r>
      <w:r>
        <w:t>scalability, etc.</w:t>
      </w:r>
    </w:p>
    <w:p>
      <w:pPr>
        <w:pStyle w:val="6"/>
        <w:rPr>
          <w:sz w:val="20"/>
        </w:rPr>
      </w:pPr>
    </w:p>
    <w:p>
      <w:pPr>
        <w:pStyle w:val="6"/>
        <w:spacing w:before="6" w:after="1"/>
        <w:rPr>
          <w:sz w:val="29"/>
        </w:r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0"/>
        <w:gridCol w:w="3601"/>
        <w:gridCol w:w="50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0" w:hRule="atLeast"/>
        </w:trPr>
        <w:tc>
          <w:tcPr>
            <w:tcW w:w="700" w:type="dxa"/>
          </w:tcPr>
          <w:p>
            <w:pPr>
              <w:pStyle w:val="11"/>
              <w:spacing w:line="326" w:lineRule="exact"/>
              <w:ind w:left="110"/>
              <w:rPr>
                <w:sz w:val="32"/>
              </w:rPr>
            </w:pPr>
            <w:r>
              <w:rPr>
                <w:sz w:val="32"/>
              </w:rPr>
              <w:t>SI.</w:t>
            </w:r>
          </w:p>
          <w:p>
            <w:pPr>
              <w:pStyle w:val="11"/>
              <w:spacing w:line="385" w:lineRule="exact"/>
              <w:ind w:left="110"/>
              <w:rPr>
                <w:sz w:val="32"/>
              </w:rPr>
            </w:pPr>
            <w:r>
              <w:rPr>
                <w:sz w:val="32"/>
              </w:rPr>
              <w:t>NO</w:t>
            </w:r>
          </w:p>
        </w:tc>
        <w:tc>
          <w:tcPr>
            <w:tcW w:w="3601" w:type="dxa"/>
          </w:tcPr>
          <w:p>
            <w:pPr>
              <w:pStyle w:val="11"/>
              <w:spacing w:line="412" w:lineRule="exact"/>
              <w:ind w:left="1146"/>
              <w:rPr>
                <w:sz w:val="40"/>
              </w:rPr>
            </w:pPr>
            <w:r>
              <w:rPr>
                <w:w w:val="85"/>
                <w:sz w:val="40"/>
              </w:rPr>
              <w:t>Parameter</w:t>
            </w:r>
          </w:p>
        </w:tc>
        <w:tc>
          <w:tcPr>
            <w:tcW w:w="5076" w:type="dxa"/>
          </w:tcPr>
          <w:p>
            <w:pPr>
              <w:pStyle w:val="11"/>
              <w:spacing w:line="367" w:lineRule="exact"/>
              <w:ind w:left="1765" w:right="1755"/>
              <w:jc w:val="center"/>
              <w:rPr>
                <w:sz w:val="36"/>
              </w:rPr>
            </w:pPr>
            <w:r>
              <w:rPr>
                <w:w w:val="90"/>
                <w:sz w:val="36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5" w:hRule="atLeast"/>
        </w:trPr>
        <w:tc>
          <w:tcPr>
            <w:tcW w:w="700" w:type="dxa"/>
          </w:tcPr>
          <w:p>
            <w:pPr>
              <w:pStyle w:val="11"/>
              <w:ind w:left="221" w:right="208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1.</w:t>
            </w:r>
          </w:p>
        </w:tc>
        <w:tc>
          <w:tcPr>
            <w:tcW w:w="3601" w:type="dxa"/>
          </w:tcPr>
          <w:p>
            <w:pPr>
              <w:pStyle w:val="11"/>
              <w:spacing w:line="279" w:lineRule="exact"/>
              <w:ind w:left="105"/>
              <w:rPr>
                <w:sz w:val="28"/>
              </w:rPr>
            </w:pPr>
            <w:r>
              <w:rPr>
                <w:w w:val="75"/>
                <w:sz w:val="28"/>
              </w:rPr>
              <w:t>Problem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Statement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(Problem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</w:p>
          <w:p>
            <w:pPr>
              <w:pStyle w:val="11"/>
              <w:spacing w:line="336" w:lineRule="exact"/>
              <w:ind w:left="105"/>
              <w:rPr>
                <w:sz w:val="28"/>
              </w:rPr>
            </w:pPr>
            <w:r>
              <w:rPr>
                <w:w w:val="80"/>
                <w:sz w:val="28"/>
              </w:rPr>
              <w:t>be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solved)</w:t>
            </w:r>
          </w:p>
        </w:tc>
        <w:tc>
          <w:tcPr>
            <w:tcW w:w="5076" w:type="dxa"/>
          </w:tcPr>
          <w:p>
            <w:pPr>
              <w:pStyle w:val="11"/>
              <w:spacing w:line="279" w:lineRule="exact"/>
              <w:ind w:left="106"/>
              <w:jc w:val="both"/>
              <w:rPr>
                <w:sz w:val="28"/>
              </w:rPr>
            </w:pPr>
            <w:r>
              <w:rPr>
                <w:w w:val="75"/>
                <w:sz w:val="28"/>
              </w:rPr>
              <w:t>To</w:t>
            </w:r>
            <w:r>
              <w:rPr>
                <w:spacing w:val="3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replace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static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signboards,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3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connected</w:t>
            </w:r>
            <w:r>
              <w:rPr>
                <w:spacing w:val="3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sign</w:t>
            </w:r>
          </w:p>
          <w:p>
            <w:pPr>
              <w:pStyle w:val="11"/>
              <w:tabs>
                <w:tab w:val="left" w:pos="1704"/>
                <w:tab w:val="left" w:pos="4637"/>
              </w:tabs>
              <w:spacing w:before="2" w:line="232" w:lineRule="auto"/>
              <w:ind w:left="106" w:right="92"/>
              <w:jc w:val="both"/>
              <w:rPr>
                <w:sz w:val="28"/>
              </w:rPr>
            </w:pPr>
            <w:r>
              <w:rPr>
                <w:w w:val="80"/>
                <w:sz w:val="28"/>
              </w:rPr>
              <w:t>boards are used. These smart connected sign boards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get the speed limitations from a web app using weather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API and update automatically. Based on the weather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changes the speed may increase or decrease. Based 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 traffic and fatal situations the diversion signs are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displayed.</w:t>
            </w:r>
            <w:r>
              <w:rPr>
                <w:w w:val="90"/>
                <w:sz w:val="28"/>
              </w:rPr>
              <w:tab/>
            </w:r>
            <w:r>
              <w:rPr>
                <w:w w:val="85"/>
                <w:sz w:val="28"/>
              </w:rPr>
              <w:t>Guide(Schools),Warning</w:t>
            </w:r>
            <w:r>
              <w:rPr>
                <w:w w:val="85"/>
                <w:sz w:val="28"/>
              </w:rPr>
              <w:tab/>
            </w:r>
            <w:r>
              <w:rPr>
                <w:w w:val="75"/>
                <w:sz w:val="28"/>
              </w:rPr>
              <w:t>and</w:t>
            </w:r>
          </w:p>
        </w:tc>
      </w:tr>
    </w:tbl>
    <w:p>
      <w:pPr>
        <w:spacing w:after="0" w:line="232" w:lineRule="auto"/>
        <w:jc w:val="both"/>
        <w:rPr>
          <w:sz w:val="28"/>
        </w:rPr>
        <w:sectPr>
          <w:pgSz w:w="12240" w:h="15840"/>
          <w:pgMar w:top="150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0"/>
        <w:gridCol w:w="3601"/>
        <w:gridCol w:w="50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5" w:hRule="atLeast"/>
        </w:trPr>
        <w:tc>
          <w:tcPr>
            <w:tcW w:w="700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360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076" w:type="dxa"/>
          </w:tcPr>
          <w:p>
            <w:pPr>
              <w:pStyle w:val="11"/>
              <w:tabs>
                <w:tab w:val="left" w:pos="2033"/>
                <w:tab w:val="left" w:pos="3331"/>
                <w:tab w:val="left" w:pos="4060"/>
                <w:tab w:val="left" w:pos="4599"/>
              </w:tabs>
              <w:spacing w:line="279" w:lineRule="exact"/>
              <w:ind w:left="106"/>
              <w:rPr>
                <w:sz w:val="28"/>
              </w:rPr>
            </w:pPr>
            <w:r>
              <w:rPr>
                <w:w w:val="85"/>
                <w:sz w:val="28"/>
              </w:rPr>
              <w:t>Service(Hospitals,</w:t>
            </w:r>
            <w:r>
              <w:rPr>
                <w:w w:val="85"/>
                <w:sz w:val="28"/>
              </w:rPr>
              <w:tab/>
            </w:r>
            <w:r>
              <w:rPr>
                <w:w w:val="85"/>
                <w:sz w:val="28"/>
              </w:rPr>
              <w:t>Restaurant)</w:t>
            </w:r>
            <w:r>
              <w:rPr>
                <w:w w:val="85"/>
                <w:sz w:val="28"/>
              </w:rPr>
              <w:tab/>
            </w:r>
            <w:r>
              <w:rPr>
                <w:w w:val="90"/>
                <w:sz w:val="28"/>
              </w:rPr>
              <w:t>signs</w:t>
            </w:r>
            <w:r>
              <w:rPr>
                <w:w w:val="90"/>
                <w:sz w:val="28"/>
              </w:rPr>
              <w:tab/>
            </w:r>
            <w:r>
              <w:rPr>
                <w:w w:val="90"/>
                <w:sz w:val="28"/>
              </w:rPr>
              <w:t>are</w:t>
            </w:r>
            <w:r>
              <w:rPr>
                <w:w w:val="90"/>
                <w:sz w:val="28"/>
              </w:rPr>
              <w:tab/>
            </w:r>
            <w:r>
              <w:rPr>
                <w:w w:val="90"/>
                <w:sz w:val="28"/>
              </w:rPr>
              <w:t>also</w:t>
            </w:r>
          </w:p>
          <w:p>
            <w:pPr>
              <w:pStyle w:val="11"/>
              <w:spacing w:before="2" w:line="232" w:lineRule="auto"/>
              <w:ind w:left="106"/>
              <w:rPr>
                <w:sz w:val="28"/>
              </w:rPr>
            </w:pPr>
            <w:r>
              <w:rPr>
                <w:w w:val="80"/>
                <w:sz w:val="28"/>
              </w:rPr>
              <w:t>displayed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accordingly.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Different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modes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operations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can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selected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help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buttons.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58" w:hRule="atLeast"/>
        </w:trPr>
        <w:tc>
          <w:tcPr>
            <w:tcW w:w="700" w:type="dxa"/>
          </w:tcPr>
          <w:p>
            <w:pPr>
              <w:pStyle w:val="11"/>
              <w:spacing w:line="326" w:lineRule="exact"/>
              <w:ind w:left="223" w:right="208"/>
              <w:jc w:val="center"/>
              <w:rPr>
                <w:sz w:val="32"/>
              </w:rPr>
            </w:pPr>
            <w:r>
              <w:rPr>
                <w:w w:val="90"/>
                <w:sz w:val="32"/>
              </w:rPr>
              <w:t>2.</w:t>
            </w:r>
          </w:p>
        </w:tc>
        <w:tc>
          <w:tcPr>
            <w:tcW w:w="3601" w:type="dxa"/>
          </w:tcPr>
          <w:p>
            <w:pPr>
              <w:pStyle w:val="11"/>
              <w:spacing w:line="326" w:lineRule="exact"/>
              <w:ind w:left="105"/>
              <w:rPr>
                <w:sz w:val="32"/>
              </w:rPr>
            </w:pPr>
            <w:r>
              <w:rPr>
                <w:spacing w:val="-1"/>
                <w:w w:val="80"/>
                <w:sz w:val="32"/>
              </w:rPr>
              <w:t>Idea /</w:t>
            </w:r>
            <w:r>
              <w:rPr>
                <w:spacing w:val="-3"/>
                <w:w w:val="80"/>
                <w:sz w:val="32"/>
              </w:rPr>
              <w:t xml:space="preserve"> </w:t>
            </w:r>
            <w:r>
              <w:rPr>
                <w:spacing w:val="-1"/>
                <w:w w:val="80"/>
                <w:sz w:val="32"/>
              </w:rPr>
              <w:t>Solution</w:t>
            </w:r>
            <w:r>
              <w:rPr>
                <w:w w:val="80"/>
                <w:sz w:val="32"/>
              </w:rPr>
              <w:t xml:space="preserve"> </w:t>
            </w:r>
            <w:r>
              <w:rPr>
                <w:spacing w:val="-1"/>
                <w:w w:val="80"/>
                <w:sz w:val="32"/>
              </w:rPr>
              <w:t>description</w:t>
            </w:r>
          </w:p>
        </w:tc>
        <w:tc>
          <w:tcPr>
            <w:tcW w:w="5076" w:type="dxa"/>
          </w:tcPr>
          <w:p>
            <w:pPr>
              <w:pStyle w:val="11"/>
              <w:spacing w:line="279" w:lineRule="exact"/>
              <w:ind w:left="106"/>
              <w:rPr>
                <w:sz w:val="28"/>
              </w:rPr>
            </w:pPr>
            <w:r>
              <w:rPr>
                <w:w w:val="80"/>
                <w:sz w:val="28"/>
              </w:rPr>
              <w:t>IOT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influencing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our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lifestyle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from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way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we</w:t>
            </w:r>
          </w:p>
          <w:p>
            <w:pPr>
              <w:pStyle w:val="11"/>
              <w:spacing w:before="2" w:line="232" w:lineRule="auto"/>
              <w:ind w:left="106" w:right="97"/>
              <w:rPr>
                <w:sz w:val="28"/>
              </w:rPr>
            </w:pPr>
            <w:r>
              <w:rPr>
                <w:w w:val="75"/>
                <w:sz w:val="28"/>
              </w:rPr>
              <w:t>react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way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behave</w:t>
            </w:r>
            <w:r>
              <w:rPr>
                <w:spacing w:val="1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conceptualizes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idea of remotely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connecting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monitoring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 real-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world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objects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through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internet. Road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accident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nowadays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has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become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national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catastrophe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over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populated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developing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countries.one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main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cause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accident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sensitive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public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zones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like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school,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college, hospitals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etc. 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sharp turning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points is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the over speed of vehicles </w:t>
            </w:r>
            <w:r>
              <w:rPr>
                <w:w w:val="80"/>
                <w:sz w:val="28"/>
              </w:rPr>
              <w:t>avoiding the speed limit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indicated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in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traffic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sign board.</w:t>
            </w:r>
            <w:r>
              <w:rPr>
                <w:w w:val="80"/>
                <w:sz w:val="28"/>
              </w:rPr>
              <w:t xml:space="preserve"> Drivers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endanger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lives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passengers,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pedestrians</w:t>
            </w:r>
            <w:r>
              <w:rPr>
                <w:spacing w:val="3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fellow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drivers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not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limiting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their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vehicle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speed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in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these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sensitive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public zones. 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main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objective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project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operate</w:t>
            </w:r>
            <w:r>
              <w:rPr>
                <w:spacing w:val="1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vehicles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safe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speed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at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critical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zones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&amp;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bad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weathers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minimizing the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possible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risk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unwitting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accidents,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traffic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casualties.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project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paves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alert</w:t>
            </w:r>
            <w:r>
              <w:rPr>
                <w:spacing w:val="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driver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about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speed of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vehicle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 sensitive public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zones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need any diversion at that place without any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interference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drivers. The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operates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such way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accident information is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passed 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vehicles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entering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same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zone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take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diversion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avoid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traffic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congestion. This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project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sub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divided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into three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parts.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These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weather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monitoring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display, warning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service alert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display,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diversion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sign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display.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controls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are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taken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automatically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by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 use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 a wireless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local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area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network. Weather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conditions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can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monitored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through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open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weather app. With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help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 G-map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will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indicate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sensitive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zone. Let’s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analyze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diversion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area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with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help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AI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camera.</w:t>
            </w:r>
          </w:p>
        </w:tc>
      </w:tr>
    </w:tbl>
    <w:p>
      <w:pPr>
        <w:spacing w:after="0" w:line="232" w:lineRule="auto"/>
        <w:rPr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0"/>
        <w:gridCol w:w="3601"/>
        <w:gridCol w:w="50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6" w:hRule="atLeast"/>
        </w:trPr>
        <w:tc>
          <w:tcPr>
            <w:tcW w:w="700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360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5076" w:type="dxa"/>
          </w:tcPr>
          <w:p>
            <w:pPr>
              <w:pStyle w:val="11"/>
              <w:spacing w:line="240" w:lineRule="auto"/>
              <w:ind w:left="1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05455" cy="1753235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.jpe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567" cy="175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0" w:hRule="atLeast"/>
        </w:trPr>
        <w:tc>
          <w:tcPr>
            <w:tcW w:w="700" w:type="dxa"/>
          </w:tcPr>
          <w:p>
            <w:pPr>
              <w:pStyle w:val="11"/>
              <w:spacing w:line="331" w:lineRule="exact"/>
              <w:ind w:left="223" w:right="208"/>
              <w:jc w:val="center"/>
              <w:rPr>
                <w:sz w:val="32"/>
              </w:rPr>
            </w:pPr>
            <w:r>
              <w:rPr>
                <w:w w:val="90"/>
                <w:sz w:val="32"/>
              </w:rPr>
              <w:t>3.</w:t>
            </w:r>
          </w:p>
        </w:tc>
        <w:tc>
          <w:tcPr>
            <w:tcW w:w="3601" w:type="dxa"/>
          </w:tcPr>
          <w:p>
            <w:pPr>
              <w:pStyle w:val="11"/>
              <w:spacing w:line="331" w:lineRule="exact"/>
              <w:ind w:left="105"/>
              <w:rPr>
                <w:sz w:val="32"/>
              </w:rPr>
            </w:pPr>
            <w:r>
              <w:rPr>
                <w:w w:val="80"/>
                <w:sz w:val="32"/>
              </w:rPr>
              <w:t>Novelty</w:t>
            </w:r>
            <w:r>
              <w:rPr>
                <w:spacing w:val="-1"/>
                <w:w w:val="80"/>
                <w:sz w:val="32"/>
              </w:rPr>
              <w:t xml:space="preserve"> </w:t>
            </w:r>
            <w:r>
              <w:rPr>
                <w:w w:val="80"/>
                <w:sz w:val="32"/>
              </w:rPr>
              <w:t>/</w:t>
            </w:r>
            <w:r>
              <w:rPr>
                <w:spacing w:val="-1"/>
                <w:w w:val="80"/>
                <w:sz w:val="32"/>
              </w:rPr>
              <w:t xml:space="preserve"> </w:t>
            </w:r>
            <w:r>
              <w:rPr>
                <w:w w:val="80"/>
                <w:sz w:val="32"/>
              </w:rPr>
              <w:t>Uniqueness</w:t>
            </w:r>
          </w:p>
        </w:tc>
        <w:tc>
          <w:tcPr>
            <w:tcW w:w="5076" w:type="dxa"/>
          </w:tcPr>
          <w:p>
            <w:pPr>
              <w:pStyle w:val="11"/>
              <w:numPr>
                <w:ilvl w:val="0"/>
                <w:numId w:val="16"/>
              </w:numPr>
              <w:tabs>
                <w:tab w:val="left" w:pos="332"/>
              </w:tabs>
              <w:spacing w:before="1" w:after="0" w:line="232" w:lineRule="auto"/>
              <w:ind w:left="106" w:right="164" w:firstLine="0"/>
              <w:jc w:val="left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A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signboard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piece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wood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which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has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been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painted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pictures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or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words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which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gives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some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information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about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particular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place, product, or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event.</w:t>
            </w:r>
          </w:p>
          <w:p>
            <w:pPr>
              <w:pStyle w:val="11"/>
              <w:numPr>
                <w:ilvl w:val="0"/>
                <w:numId w:val="16"/>
              </w:numPr>
              <w:tabs>
                <w:tab w:val="left" w:pos="332"/>
              </w:tabs>
              <w:spacing w:before="49" w:after="0" w:line="232" w:lineRule="auto"/>
              <w:ind w:left="106" w:right="749" w:firstLine="0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Digital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signs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are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much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more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visually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impressive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imposing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static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signs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are.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This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especially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true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for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industries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like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retail,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hospitality, marketing, 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restaurants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where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showcasing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promotions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attracting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eyes</w:t>
            </w:r>
            <w:r>
              <w:rPr>
                <w:spacing w:val="3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paramount</w:t>
            </w:r>
            <w:r>
              <w:rPr>
                <w:spacing w:val="-3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to</w:t>
            </w:r>
            <w:r>
              <w:rPr>
                <w:spacing w:val="-2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success.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1" w:hRule="atLeast"/>
        </w:trPr>
        <w:tc>
          <w:tcPr>
            <w:tcW w:w="700" w:type="dxa"/>
          </w:tcPr>
          <w:p>
            <w:pPr>
              <w:pStyle w:val="11"/>
              <w:spacing w:line="326" w:lineRule="exact"/>
              <w:ind w:left="223" w:right="208"/>
              <w:jc w:val="center"/>
              <w:rPr>
                <w:sz w:val="32"/>
              </w:rPr>
            </w:pPr>
            <w:r>
              <w:rPr>
                <w:w w:val="90"/>
                <w:sz w:val="32"/>
              </w:rPr>
              <w:t>4.</w:t>
            </w:r>
          </w:p>
        </w:tc>
        <w:tc>
          <w:tcPr>
            <w:tcW w:w="3601" w:type="dxa"/>
          </w:tcPr>
          <w:p>
            <w:pPr>
              <w:pStyle w:val="11"/>
              <w:spacing w:line="321" w:lineRule="exact"/>
              <w:ind w:left="105"/>
              <w:rPr>
                <w:sz w:val="32"/>
              </w:rPr>
            </w:pPr>
            <w:r>
              <w:rPr>
                <w:w w:val="80"/>
                <w:sz w:val="32"/>
              </w:rPr>
              <w:t>Social</w:t>
            </w:r>
            <w:r>
              <w:rPr>
                <w:spacing w:val="1"/>
                <w:w w:val="80"/>
                <w:sz w:val="32"/>
              </w:rPr>
              <w:t xml:space="preserve"> </w:t>
            </w:r>
            <w:r>
              <w:rPr>
                <w:w w:val="80"/>
                <w:sz w:val="32"/>
              </w:rPr>
              <w:t>Impact</w:t>
            </w:r>
            <w:r>
              <w:rPr>
                <w:spacing w:val="2"/>
                <w:w w:val="80"/>
                <w:sz w:val="32"/>
              </w:rPr>
              <w:t xml:space="preserve"> </w:t>
            </w:r>
            <w:r>
              <w:rPr>
                <w:w w:val="80"/>
                <w:sz w:val="32"/>
              </w:rPr>
              <w:t>/</w:t>
            </w:r>
            <w:r>
              <w:rPr>
                <w:spacing w:val="3"/>
                <w:w w:val="80"/>
                <w:sz w:val="32"/>
              </w:rPr>
              <w:t xml:space="preserve"> </w:t>
            </w:r>
            <w:r>
              <w:rPr>
                <w:w w:val="80"/>
                <w:sz w:val="32"/>
              </w:rPr>
              <w:t>Customer</w:t>
            </w:r>
          </w:p>
          <w:p>
            <w:pPr>
              <w:pStyle w:val="11"/>
              <w:spacing w:line="385" w:lineRule="exact"/>
              <w:ind w:left="105"/>
              <w:rPr>
                <w:sz w:val="32"/>
              </w:rPr>
            </w:pPr>
            <w:r>
              <w:rPr>
                <w:w w:val="90"/>
                <w:sz w:val="32"/>
              </w:rPr>
              <w:t>Satisfaction</w:t>
            </w:r>
          </w:p>
        </w:tc>
        <w:tc>
          <w:tcPr>
            <w:tcW w:w="5076" w:type="dxa"/>
          </w:tcPr>
          <w:p>
            <w:pPr>
              <w:pStyle w:val="11"/>
              <w:numPr>
                <w:ilvl w:val="0"/>
                <w:numId w:val="17"/>
              </w:numPr>
              <w:tabs>
                <w:tab w:val="left" w:pos="279"/>
              </w:tabs>
              <w:spacing w:before="0" w:after="0" w:line="280" w:lineRule="exact"/>
              <w:ind w:left="278" w:right="0" w:hanging="173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Can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save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many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people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live.</w:t>
            </w:r>
          </w:p>
          <w:p>
            <w:pPr>
              <w:pStyle w:val="11"/>
              <w:numPr>
                <w:ilvl w:val="0"/>
                <w:numId w:val="17"/>
              </w:numPr>
              <w:tabs>
                <w:tab w:val="left" w:pos="279"/>
              </w:tabs>
              <w:spacing w:before="2" w:after="0" w:line="232" w:lineRule="auto"/>
              <w:ind w:left="106" w:right="937" w:firstLine="0"/>
              <w:jc w:val="left"/>
              <w:rPr>
                <w:sz w:val="28"/>
              </w:rPr>
            </w:pPr>
            <w:r>
              <w:rPr>
                <w:w w:val="80"/>
                <w:sz w:val="28"/>
              </w:rPr>
              <w:t>Can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avoid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unwanted expenses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by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avoiding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vechicle</w:t>
            </w:r>
            <w:r>
              <w:rPr>
                <w:spacing w:val="-7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clashes.</w:t>
            </w:r>
          </w:p>
          <w:p>
            <w:pPr>
              <w:pStyle w:val="11"/>
              <w:numPr>
                <w:ilvl w:val="0"/>
                <w:numId w:val="17"/>
              </w:numPr>
              <w:tabs>
                <w:tab w:val="left" w:pos="279"/>
              </w:tabs>
              <w:spacing w:before="0" w:after="0" w:line="331" w:lineRule="exact"/>
              <w:ind w:left="278" w:right="0" w:hanging="173"/>
              <w:jc w:val="left"/>
              <w:rPr>
                <w:sz w:val="28"/>
              </w:rPr>
            </w:pPr>
            <w:r>
              <w:rPr>
                <w:w w:val="75"/>
                <w:sz w:val="28"/>
              </w:rPr>
              <w:t>Peopwill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independent.</w:t>
            </w:r>
          </w:p>
          <w:p>
            <w:pPr>
              <w:pStyle w:val="11"/>
              <w:spacing w:before="4" w:after="1" w:line="240" w:lineRule="auto"/>
              <w:ind w:left="0"/>
              <w:rPr>
                <w:sz w:val="8"/>
              </w:rPr>
            </w:pPr>
          </w:p>
          <w:p>
            <w:pPr>
              <w:pStyle w:val="11"/>
              <w:spacing w:line="240" w:lineRule="auto"/>
              <w:ind w:left="3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82775" cy="1714500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6.jpe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326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 w:line="240" w:lineRule="auto"/>
        <w:rPr>
          <w:sz w:val="20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0"/>
        <w:gridCol w:w="3601"/>
        <w:gridCol w:w="50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700" w:type="dxa"/>
          </w:tcPr>
          <w:p>
            <w:pPr>
              <w:pStyle w:val="11"/>
              <w:spacing w:line="331" w:lineRule="exact"/>
              <w:ind w:left="223" w:right="208"/>
              <w:jc w:val="center"/>
              <w:rPr>
                <w:sz w:val="32"/>
              </w:rPr>
            </w:pPr>
            <w:r>
              <w:rPr>
                <w:w w:val="90"/>
                <w:sz w:val="32"/>
              </w:rPr>
              <w:t>5.</w:t>
            </w:r>
          </w:p>
        </w:tc>
        <w:tc>
          <w:tcPr>
            <w:tcW w:w="3601" w:type="dxa"/>
          </w:tcPr>
          <w:p>
            <w:pPr>
              <w:pStyle w:val="11"/>
              <w:spacing w:line="323" w:lineRule="exact"/>
              <w:ind w:left="105"/>
              <w:rPr>
                <w:sz w:val="32"/>
              </w:rPr>
            </w:pPr>
            <w:r>
              <w:rPr>
                <w:w w:val="80"/>
                <w:sz w:val="32"/>
              </w:rPr>
              <w:t>Business</w:t>
            </w:r>
            <w:r>
              <w:rPr>
                <w:spacing w:val="9"/>
                <w:w w:val="80"/>
                <w:sz w:val="32"/>
              </w:rPr>
              <w:t xml:space="preserve"> </w:t>
            </w:r>
            <w:r>
              <w:rPr>
                <w:w w:val="80"/>
                <w:sz w:val="32"/>
              </w:rPr>
              <w:t>Model</w:t>
            </w:r>
            <w:r>
              <w:rPr>
                <w:spacing w:val="9"/>
                <w:w w:val="80"/>
                <w:sz w:val="32"/>
              </w:rPr>
              <w:t xml:space="preserve"> </w:t>
            </w:r>
            <w:r>
              <w:rPr>
                <w:w w:val="80"/>
                <w:sz w:val="32"/>
              </w:rPr>
              <w:t>(Revenue</w:t>
            </w:r>
          </w:p>
          <w:p>
            <w:pPr>
              <w:pStyle w:val="11"/>
              <w:spacing w:line="383" w:lineRule="exact"/>
              <w:ind w:left="105"/>
              <w:rPr>
                <w:sz w:val="32"/>
              </w:rPr>
            </w:pPr>
            <w:r>
              <w:rPr>
                <w:w w:val="90"/>
                <w:sz w:val="32"/>
              </w:rPr>
              <w:t>Model)</w:t>
            </w:r>
          </w:p>
        </w:tc>
        <w:tc>
          <w:tcPr>
            <w:tcW w:w="5076" w:type="dxa"/>
          </w:tcPr>
          <w:p>
            <w:pPr>
              <w:pStyle w:val="11"/>
              <w:spacing w:line="279" w:lineRule="exact"/>
              <w:ind w:left="106"/>
              <w:rPr>
                <w:sz w:val="28"/>
              </w:rPr>
            </w:pPr>
            <w:r>
              <w:rPr>
                <w:w w:val="80"/>
                <w:sz w:val="28"/>
              </w:rPr>
              <w:t>The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global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digital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signage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market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</w:p>
          <w:p>
            <w:pPr>
              <w:pStyle w:val="11"/>
              <w:spacing w:before="2" w:line="232" w:lineRule="auto"/>
              <w:ind w:left="106"/>
              <w:rPr>
                <w:sz w:val="28"/>
              </w:rPr>
            </w:pPr>
            <w:r>
              <w:rPr>
                <w:w w:val="80"/>
                <w:sz w:val="28"/>
              </w:rPr>
              <w:t>worth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$16.3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billion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2021.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Accordingly,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it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has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attracted</w:t>
            </w:r>
            <w:r>
              <w:rPr>
                <w:spacing w:val="2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many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players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from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across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world.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guide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below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will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help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you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identify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smart signage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platforms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to </w:t>
            </w:r>
            <w:r>
              <w:rPr>
                <w:w w:val="80"/>
                <w:sz w:val="28"/>
              </w:rPr>
              <w:t>broadcast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innovative</w:t>
            </w:r>
            <w:r>
              <w:rPr>
                <w:spacing w:val="-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content.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1"/>
        <w:rPr>
          <w:sz w:val="18"/>
        </w:rPr>
      </w:pPr>
    </w:p>
    <w:p>
      <w:pPr>
        <w:pStyle w:val="2"/>
        <w:numPr>
          <w:ilvl w:val="0"/>
          <w:numId w:val="1"/>
        </w:numPr>
        <w:tabs>
          <w:tab w:val="left" w:pos="1720"/>
          <w:tab w:val="left" w:pos="1721"/>
        </w:tabs>
        <w:spacing w:before="122" w:after="0" w:line="240" w:lineRule="auto"/>
        <w:ind w:left="1721" w:right="0" w:hanging="756"/>
        <w:jc w:val="left"/>
      </w:pPr>
      <w:r>
        <w:rPr>
          <w:w w:val="105"/>
        </w:rPr>
        <w:t>REQUIREMENT</w:t>
      </w:r>
      <w:r>
        <w:rPr>
          <w:spacing w:val="109"/>
          <w:w w:val="105"/>
        </w:rPr>
        <w:t xml:space="preserve"> </w:t>
      </w:r>
      <w:r>
        <w:rPr>
          <w:w w:val="105"/>
        </w:rPr>
        <w:t>ANALYSIS</w:t>
      </w:r>
    </w:p>
    <w:p>
      <w:pPr>
        <w:pStyle w:val="6"/>
        <w:spacing w:before="94"/>
        <w:ind w:left="1721" w:right="940" w:firstLine="450"/>
      </w:pPr>
      <w:r>
        <w:t>It</w:t>
      </w:r>
      <w:r>
        <w:rPr>
          <w:spacing w:val="-3"/>
        </w:rPr>
        <w:t xml:space="preserve"> </w:t>
      </w:r>
      <w:r>
        <w:t>briefs</w:t>
      </w:r>
      <w:r>
        <w:rPr>
          <w:spacing w:val="-7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non-functional</w:t>
      </w:r>
      <w:r>
        <w:rPr>
          <w:spacing w:val="-2"/>
        </w:rPr>
        <w:t xml:space="preserve"> </w:t>
      </w:r>
      <w:r>
        <w:t>requirements.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involves</w:t>
      </w:r>
      <w:r>
        <w:rPr>
          <w:spacing w:val="-61"/>
        </w:rPr>
        <w:t xml:space="preserve"> </w:t>
      </w:r>
      <w:r>
        <w:t>the various steps in the entire process. It also specifies features usability,</w:t>
      </w:r>
      <w:r>
        <w:rPr>
          <w:spacing w:val="1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>reliability, performance,</w:t>
      </w:r>
      <w:r>
        <w:rPr>
          <w:spacing w:val="1"/>
        </w:rPr>
        <w:t xml:space="preserve"> </w:t>
      </w:r>
      <w:r>
        <w:t>availability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scalability.</w:t>
      </w:r>
    </w:p>
    <w:p>
      <w:pPr>
        <w:pStyle w:val="3"/>
        <w:numPr>
          <w:ilvl w:val="1"/>
          <w:numId w:val="18"/>
        </w:numPr>
        <w:tabs>
          <w:tab w:val="left" w:pos="3141"/>
          <w:tab w:val="left" w:pos="3142"/>
        </w:tabs>
        <w:spacing w:before="21" w:after="0" w:line="240" w:lineRule="auto"/>
        <w:ind w:left="3141" w:right="0" w:hanging="1421"/>
        <w:jc w:val="left"/>
      </w:pPr>
      <w:r>
        <w:rPr>
          <w:w w:val="105"/>
        </w:rPr>
        <w:t>FUNCTIONAL</w:t>
      </w:r>
      <w:r>
        <w:rPr>
          <w:spacing w:val="62"/>
          <w:w w:val="105"/>
        </w:rPr>
        <w:t xml:space="preserve"> </w:t>
      </w:r>
      <w:r>
        <w:rPr>
          <w:w w:val="105"/>
        </w:rPr>
        <w:t>REQUIREMENTS</w:t>
      </w:r>
    </w:p>
    <w:p>
      <w:pPr>
        <w:pStyle w:val="6"/>
        <w:rPr>
          <w:rFonts w:ascii="Trebuchet MS"/>
          <w:sz w:val="27"/>
        </w:r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5"/>
        <w:gridCol w:w="3261"/>
        <w:gridCol w:w="47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0" w:hRule="atLeast"/>
        </w:trPr>
        <w:tc>
          <w:tcPr>
            <w:tcW w:w="845" w:type="dxa"/>
          </w:tcPr>
          <w:p>
            <w:pPr>
              <w:pStyle w:val="11"/>
              <w:spacing w:line="403" w:lineRule="exact"/>
              <w:ind w:left="110"/>
              <w:rPr>
                <w:sz w:val="40"/>
              </w:rPr>
            </w:pPr>
            <w:r>
              <w:rPr>
                <w:sz w:val="40"/>
              </w:rPr>
              <w:t>FR</w:t>
            </w:r>
          </w:p>
          <w:p>
            <w:pPr>
              <w:pStyle w:val="11"/>
              <w:spacing w:line="479" w:lineRule="exact"/>
              <w:ind w:left="110"/>
              <w:rPr>
                <w:sz w:val="40"/>
              </w:rPr>
            </w:pPr>
            <w:r>
              <w:rPr>
                <w:w w:val="90"/>
                <w:sz w:val="40"/>
              </w:rPr>
              <w:t>No.</w:t>
            </w:r>
          </w:p>
        </w:tc>
        <w:tc>
          <w:tcPr>
            <w:tcW w:w="3261" w:type="dxa"/>
          </w:tcPr>
          <w:p>
            <w:pPr>
              <w:pStyle w:val="11"/>
              <w:spacing w:line="403" w:lineRule="exact"/>
              <w:ind w:left="110"/>
              <w:rPr>
                <w:sz w:val="40"/>
              </w:rPr>
            </w:pPr>
            <w:r>
              <w:rPr>
                <w:w w:val="90"/>
                <w:sz w:val="40"/>
              </w:rPr>
              <w:t>Functional</w:t>
            </w:r>
          </w:p>
          <w:p>
            <w:pPr>
              <w:pStyle w:val="11"/>
              <w:spacing w:line="479" w:lineRule="exact"/>
              <w:ind w:left="110"/>
              <w:rPr>
                <w:sz w:val="40"/>
              </w:rPr>
            </w:pPr>
            <w:r>
              <w:rPr>
                <w:w w:val="80"/>
                <w:sz w:val="40"/>
              </w:rPr>
              <w:t>Requirement</w:t>
            </w:r>
            <w:r>
              <w:rPr>
                <w:spacing w:val="1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(Epic)</w:t>
            </w:r>
          </w:p>
        </w:tc>
        <w:tc>
          <w:tcPr>
            <w:tcW w:w="4776" w:type="dxa"/>
          </w:tcPr>
          <w:p>
            <w:pPr>
              <w:pStyle w:val="11"/>
              <w:spacing w:line="403" w:lineRule="exact"/>
              <w:ind w:left="111"/>
              <w:rPr>
                <w:sz w:val="40"/>
              </w:rPr>
            </w:pPr>
            <w:r>
              <w:rPr>
                <w:w w:val="80"/>
                <w:sz w:val="40"/>
              </w:rPr>
              <w:t>Sub</w:t>
            </w:r>
            <w:r>
              <w:rPr>
                <w:spacing w:val="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Requirement</w:t>
            </w:r>
            <w:r>
              <w:rPr>
                <w:spacing w:val="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(Story</w:t>
            </w:r>
            <w:r>
              <w:rPr>
                <w:spacing w:val="5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/</w:t>
            </w:r>
            <w:r>
              <w:rPr>
                <w:spacing w:val="7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Sub-</w:t>
            </w:r>
          </w:p>
          <w:p>
            <w:pPr>
              <w:pStyle w:val="11"/>
              <w:spacing w:line="479" w:lineRule="exact"/>
              <w:ind w:left="111"/>
              <w:rPr>
                <w:sz w:val="40"/>
              </w:rPr>
            </w:pPr>
            <w:r>
              <w:rPr>
                <w:w w:val="95"/>
                <w:sz w:val="40"/>
              </w:rPr>
              <w:t>Task)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845" w:type="dxa"/>
          </w:tcPr>
          <w:p>
            <w:pPr>
              <w:pStyle w:val="11"/>
              <w:spacing w:line="286" w:lineRule="exact"/>
              <w:ind w:left="330"/>
              <w:rPr>
                <w:sz w:val="28"/>
              </w:rPr>
            </w:pPr>
            <w:r>
              <w:rPr>
                <w:w w:val="90"/>
                <w:sz w:val="28"/>
              </w:rPr>
              <w:t>1.</w:t>
            </w:r>
          </w:p>
        </w:tc>
        <w:tc>
          <w:tcPr>
            <w:tcW w:w="3261" w:type="dxa"/>
          </w:tcPr>
          <w:p>
            <w:pPr>
              <w:pStyle w:val="11"/>
              <w:spacing w:line="286" w:lineRule="exact"/>
              <w:ind w:left="110"/>
              <w:rPr>
                <w:sz w:val="28"/>
              </w:rPr>
            </w:pPr>
            <w:r>
              <w:rPr>
                <w:w w:val="85"/>
                <w:sz w:val="28"/>
              </w:rPr>
              <w:t>User</w:t>
            </w:r>
            <w:r>
              <w:rPr>
                <w:spacing w:val="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Visibility</w:t>
            </w:r>
          </w:p>
        </w:tc>
        <w:tc>
          <w:tcPr>
            <w:tcW w:w="4776" w:type="dxa"/>
          </w:tcPr>
          <w:p>
            <w:pPr>
              <w:pStyle w:val="11"/>
              <w:spacing w:line="280" w:lineRule="exact"/>
              <w:ind w:left="111"/>
              <w:rPr>
                <w:sz w:val="28"/>
              </w:rPr>
            </w:pPr>
            <w:r>
              <w:rPr>
                <w:w w:val="80"/>
                <w:sz w:val="28"/>
              </w:rPr>
              <w:t>Sign</w:t>
            </w:r>
            <w:r>
              <w:rPr>
                <w:spacing w:val="1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Boards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should</w:t>
            </w:r>
            <w:r>
              <w:rPr>
                <w:spacing w:val="1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</w:t>
            </w:r>
            <w:r>
              <w:rPr>
                <w:spacing w:val="1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made</w:t>
            </w:r>
            <w:r>
              <w:rPr>
                <w:spacing w:val="1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with</w:t>
            </w:r>
            <w:r>
              <w:rPr>
                <w:spacing w:val="1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LED’s</w:t>
            </w:r>
            <w:r>
              <w:rPr>
                <w:spacing w:val="1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which</w:t>
            </w:r>
          </w:p>
          <w:p>
            <w:pPr>
              <w:pStyle w:val="11"/>
              <w:spacing w:before="2" w:line="232" w:lineRule="auto"/>
              <w:ind w:left="111"/>
              <w:rPr>
                <w:sz w:val="28"/>
              </w:rPr>
            </w:pPr>
            <w:r>
              <w:rPr>
                <w:w w:val="75"/>
                <w:sz w:val="28"/>
              </w:rPr>
              <w:t>are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bright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colored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capable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attracting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drivers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attention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but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should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also</w:t>
            </w:r>
            <w:r>
              <w:rPr>
                <w:spacing w:val="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</w:t>
            </w:r>
            <w:r>
              <w:rPr>
                <w:spacing w:val="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distracting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or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blinding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cause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it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may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lead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accidents.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5" w:hRule="atLeast"/>
        </w:trPr>
        <w:tc>
          <w:tcPr>
            <w:tcW w:w="845" w:type="dxa"/>
          </w:tcPr>
          <w:p>
            <w:pPr>
              <w:pStyle w:val="11"/>
              <w:spacing w:line="341" w:lineRule="exact"/>
              <w:ind w:left="315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261" w:type="dxa"/>
          </w:tcPr>
          <w:p>
            <w:pPr>
              <w:pStyle w:val="11"/>
              <w:spacing w:line="286" w:lineRule="exact"/>
              <w:ind w:left="110"/>
              <w:rPr>
                <w:sz w:val="28"/>
              </w:rPr>
            </w:pPr>
            <w:r>
              <w:rPr>
                <w:w w:val="80"/>
                <w:sz w:val="28"/>
              </w:rPr>
              <w:t>User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Need</w:t>
            </w:r>
          </w:p>
        </w:tc>
        <w:tc>
          <w:tcPr>
            <w:tcW w:w="4776" w:type="dxa"/>
          </w:tcPr>
          <w:p>
            <w:pPr>
              <w:pStyle w:val="11"/>
              <w:spacing w:line="280" w:lineRule="exact"/>
              <w:ind w:left="111"/>
              <w:rPr>
                <w:sz w:val="28"/>
              </w:rPr>
            </w:pPr>
            <w:r>
              <w:rPr>
                <w:w w:val="75"/>
                <w:sz w:val="28"/>
              </w:rPr>
              <w:t>The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smart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sign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boards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should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placed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frequently</w:t>
            </w:r>
          </w:p>
          <w:p>
            <w:pPr>
              <w:pStyle w:val="11"/>
              <w:spacing w:before="2" w:line="232" w:lineRule="auto"/>
              <w:ind w:left="111"/>
              <w:rPr>
                <w:sz w:val="28"/>
              </w:rPr>
            </w:pPr>
            <w:r>
              <w:rPr>
                <w:w w:val="75"/>
                <w:sz w:val="28"/>
              </w:rPr>
              <w:t>in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places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needed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less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places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where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 needed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much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avoid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confusion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 the user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during</w:t>
            </w:r>
            <w:r>
              <w:rPr>
                <w:spacing w:val="-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travel.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0" w:hRule="atLeast"/>
        </w:trPr>
        <w:tc>
          <w:tcPr>
            <w:tcW w:w="845" w:type="dxa"/>
          </w:tcPr>
          <w:p>
            <w:pPr>
              <w:pStyle w:val="11"/>
              <w:spacing w:line="341" w:lineRule="exact"/>
              <w:ind w:left="315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261" w:type="dxa"/>
          </w:tcPr>
          <w:p>
            <w:pPr>
              <w:pStyle w:val="11"/>
              <w:spacing w:line="286" w:lineRule="exact"/>
              <w:ind w:left="110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User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Understanding</w:t>
            </w:r>
          </w:p>
        </w:tc>
        <w:tc>
          <w:tcPr>
            <w:tcW w:w="4776" w:type="dxa"/>
          </w:tcPr>
          <w:p>
            <w:pPr>
              <w:pStyle w:val="11"/>
              <w:spacing w:line="280" w:lineRule="exact"/>
              <w:ind w:left="111"/>
              <w:jc w:val="both"/>
              <w:rPr>
                <w:sz w:val="28"/>
              </w:rPr>
            </w:pPr>
            <w:r>
              <w:rPr>
                <w:w w:val="75"/>
                <w:sz w:val="28"/>
              </w:rPr>
              <w:t>For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better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understanding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driver,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signs</w:t>
            </w:r>
          </w:p>
          <w:p>
            <w:pPr>
              <w:pStyle w:val="11"/>
              <w:spacing w:before="2" w:line="232" w:lineRule="auto"/>
              <w:ind w:left="111" w:right="486"/>
              <w:jc w:val="both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 xml:space="preserve">should be big, clear </w:t>
            </w:r>
            <w:r>
              <w:rPr>
                <w:w w:val="80"/>
                <w:sz w:val="28"/>
              </w:rPr>
              <w:t>and legible and it can also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include illustrations which will make it easily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understandable</w:t>
            </w:r>
            <w:r>
              <w:rPr>
                <w:spacing w:val="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driver.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5" w:hRule="atLeast"/>
        </w:trPr>
        <w:tc>
          <w:tcPr>
            <w:tcW w:w="845" w:type="dxa"/>
          </w:tcPr>
          <w:p>
            <w:pPr>
              <w:pStyle w:val="11"/>
              <w:spacing w:line="341" w:lineRule="exact"/>
              <w:ind w:left="315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26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80"/>
                <w:sz w:val="28"/>
              </w:rPr>
              <w:t>User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Convenience</w:t>
            </w:r>
          </w:p>
        </w:tc>
        <w:tc>
          <w:tcPr>
            <w:tcW w:w="4776" w:type="dxa"/>
          </w:tcPr>
          <w:p>
            <w:pPr>
              <w:pStyle w:val="11"/>
              <w:spacing w:line="282" w:lineRule="exact"/>
              <w:ind w:left="111"/>
              <w:rPr>
                <w:sz w:val="28"/>
              </w:rPr>
            </w:pPr>
            <w:r>
              <w:rPr>
                <w:w w:val="75"/>
                <w:sz w:val="28"/>
              </w:rPr>
              <w:t>The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display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should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big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enough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should</w:t>
            </w:r>
          </w:p>
          <w:p>
            <w:pPr>
              <w:pStyle w:val="11"/>
              <w:spacing w:line="339" w:lineRule="exact"/>
              <w:ind w:left="111"/>
              <w:rPr>
                <w:sz w:val="28"/>
              </w:rPr>
            </w:pPr>
            <w:r>
              <w:rPr>
                <w:w w:val="80"/>
                <w:sz w:val="28"/>
              </w:rPr>
              <w:t>even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 visible from far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distance clearly.</w:t>
            </w:r>
          </w:p>
        </w:tc>
      </w:tr>
    </w:tbl>
    <w:p>
      <w:pPr>
        <w:spacing w:after="0" w:line="339" w:lineRule="exact"/>
        <w:rPr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"/>
        <w:rPr>
          <w:rFonts w:ascii="Trebuchet MS"/>
          <w:sz w:val="18"/>
        </w:rPr>
      </w:pPr>
    </w:p>
    <w:p>
      <w:pPr>
        <w:pStyle w:val="10"/>
        <w:numPr>
          <w:ilvl w:val="1"/>
          <w:numId w:val="18"/>
        </w:numPr>
        <w:tabs>
          <w:tab w:val="left" w:pos="3141"/>
          <w:tab w:val="left" w:pos="3142"/>
        </w:tabs>
        <w:spacing w:before="120" w:after="0" w:line="240" w:lineRule="auto"/>
        <w:ind w:left="3141" w:right="0" w:hanging="1421"/>
        <w:jc w:val="left"/>
        <w:rPr>
          <w:rFonts w:ascii="Trebuchet MS"/>
          <w:sz w:val="32"/>
        </w:rPr>
      </w:pPr>
      <w:r>
        <w:rPr>
          <w:rFonts w:ascii="Trebuchet MS"/>
          <w:w w:val="105"/>
          <w:sz w:val="32"/>
        </w:rPr>
        <w:t>NON-FUNCTIONAL</w:t>
      </w:r>
      <w:r>
        <w:rPr>
          <w:rFonts w:ascii="Trebuchet MS"/>
          <w:spacing w:val="32"/>
          <w:w w:val="105"/>
          <w:sz w:val="32"/>
        </w:rPr>
        <w:t xml:space="preserve"> </w:t>
      </w:r>
      <w:r>
        <w:rPr>
          <w:rFonts w:ascii="Trebuchet MS"/>
          <w:w w:val="105"/>
          <w:sz w:val="32"/>
        </w:rPr>
        <w:t>REQUIREMENTS</w:t>
      </w:r>
    </w:p>
    <w:p>
      <w:pPr>
        <w:pStyle w:val="6"/>
        <w:rPr>
          <w:rFonts w:ascii="Trebuchet MS"/>
          <w:sz w:val="21"/>
        </w:r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6"/>
        <w:gridCol w:w="2976"/>
        <w:gridCol w:w="48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0" w:hRule="atLeast"/>
        </w:trPr>
        <w:tc>
          <w:tcPr>
            <w:tcW w:w="1556" w:type="dxa"/>
          </w:tcPr>
          <w:p>
            <w:pPr>
              <w:pStyle w:val="11"/>
              <w:spacing w:line="367" w:lineRule="exact"/>
              <w:ind w:left="110"/>
              <w:rPr>
                <w:sz w:val="36"/>
              </w:rPr>
            </w:pPr>
            <w:r>
              <w:rPr>
                <w:w w:val="90"/>
                <w:sz w:val="36"/>
              </w:rPr>
              <w:t>FR</w:t>
            </w:r>
            <w:r>
              <w:rPr>
                <w:spacing w:val="-1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No.</w:t>
            </w:r>
          </w:p>
        </w:tc>
        <w:tc>
          <w:tcPr>
            <w:tcW w:w="2976" w:type="dxa"/>
          </w:tcPr>
          <w:p>
            <w:pPr>
              <w:pStyle w:val="11"/>
              <w:spacing w:line="359" w:lineRule="exact"/>
              <w:ind w:left="110"/>
              <w:rPr>
                <w:sz w:val="36"/>
              </w:rPr>
            </w:pPr>
            <w:r>
              <w:rPr>
                <w:w w:val="90"/>
                <w:sz w:val="36"/>
              </w:rPr>
              <w:t>Non-Functional</w:t>
            </w:r>
          </w:p>
          <w:p>
            <w:pPr>
              <w:pStyle w:val="11"/>
              <w:spacing w:line="432" w:lineRule="exact"/>
              <w:ind w:left="110"/>
              <w:rPr>
                <w:sz w:val="36"/>
              </w:rPr>
            </w:pPr>
            <w:r>
              <w:rPr>
                <w:w w:val="90"/>
                <w:sz w:val="36"/>
              </w:rPr>
              <w:t>Requirement</w:t>
            </w:r>
          </w:p>
        </w:tc>
        <w:tc>
          <w:tcPr>
            <w:tcW w:w="4822" w:type="dxa"/>
          </w:tcPr>
          <w:p>
            <w:pPr>
              <w:pStyle w:val="11"/>
              <w:spacing w:line="367" w:lineRule="exact"/>
              <w:ind w:left="110"/>
              <w:rPr>
                <w:sz w:val="36"/>
              </w:rPr>
            </w:pPr>
            <w:r>
              <w:rPr>
                <w:w w:val="90"/>
                <w:sz w:val="36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55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297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5"/>
                <w:sz w:val="28"/>
              </w:rPr>
              <w:t>Usability</w:t>
            </w:r>
          </w:p>
        </w:tc>
        <w:tc>
          <w:tcPr>
            <w:tcW w:w="4822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It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should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able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Upgrade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Update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when</w:t>
            </w:r>
          </w:p>
          <w:p>
            <w:pPr>
              <w:pStyle w:val="11"/>
              <w:spacing w:line="336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there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need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5" w:hRule="atLeast"/>
        </w:trPr>
        <w:tc>
          <w:tcPr>
            <w:tcW w:w="155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297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Security</w:t>
            </w:r>
          </w:p>
        </w:tc>
        <w:tc>
          <w:tcPr>
            <w:tcW w:w="4822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It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should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have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good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security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system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</w:t>
            </w:r>
          </w:p>
          <w:p>
            <w:pPr>
              <w:pStyle w:val="11"/>
              <w:spacing w:before="2" w:line="232" w:lineRule="auto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other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person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able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hack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display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their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own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directions.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55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297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5"/>
                <w:sz w:val="28"/>
              </w:rPr>
              <w:t>Reliability</w:t>
            </w:r>
          </w:p>
        </w:tc>
        <w:tc>
          <w:tcPr>
            <w:tcW w:w="4822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It should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be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able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to display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to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information</w:t>
            </w:r>
          </w:p>
          <w:p>
            <w:pPr>
              <w:pStyle w:val="11"/>
              <w:spacing w:line="336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correctly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error-free.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55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297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Performance</w:t>
            </w:r>
          </w:p>
        </w:tc>
        <w:tc>
          <w:tcPr>
            <w:tcW w:w="4822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It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should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able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automatically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update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itself</w:t>
            </w:r>
          </w:p>
          <w:p>
            <w:pPr>
              <w:pStyle w:val="11"/>
              <w:spacing w:line="336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when</w:t>
            </w:r>
            <w:r>
              <w:rPr>
                <w:spacing w:val="2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certain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weather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or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traffic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problem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occurs.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 w:hRule="atLeast"/>
        </w:trPr>
        <w:tc>
          <w:tcPr>
            <w:tcW w:w="155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2976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822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It</w:t>
            </w:r>
            <w:r>
              <w:rPr>
                <w:spacing w:val="1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should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available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24/7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so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it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can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</w:p>
          <w:p>
            <w:pPr>
              <w:pStyle w:val="11"/>
              <w:spacing w:line="336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beneficial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customer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i.e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driver.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556" w:type="dxa"/>
          </w:tcPr>
          <w:p>
            <w:pPr>
              <w:pStyle w:val="11"/>
              <w:spacing w:line="286" w:lineRule="exact"/>
              <w:ind w:left="110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2976" w:type="dxa"/>
          </w:tcPr>
          <w:p>
            <w:pPr>
              <w:pStyle w:val="11"/>
              <w:spacing w:line="286" w:lineRule="exact"/>
              <w:ind w:left="110"/>
              <w:rPr>
                <w:sz w:val="28"/>
              </w:rPr>
            </w:pPr>
            <w:r>
              <w:rPr>
                <w:w w:val="95"/>
                <w:sz w:val="28"/>
              </w:rPr>
              <w:t>Scalability</w:t>
            </w:r>
          </w:p>
        </w:tc>
        <w:tc>
          <w:tcPr>
            <w:tcW w:w="4822" w:type="dxa"/>
          </w:tcPr>
          <w:p>
            <w:pPr>
              <w:pStyle w:val="11"/>
              <w:spacing w:line="280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It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should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able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easily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change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2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upgrade</w:t>
            </w:r>
          </w:p>
          <w:p>
            <w:pPr>
              <w:pStyle w:val="11"/>
              <w:spacing w:line="336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according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change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need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</w:t>
            </w:r>
            <w:r>
              <w:rPr>
                <w:spacing w:val="2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requirement.</w:t>
            </w:r>
          </w:p>
        </w:tc>
      </w:tr>
    </w:tbl>
    <w:p>
      <w:pPr>
        <w:pStyle w:val="6"/>
        <w:spacing w:before="11"/>
        <w:rPr>
          <w:rFonts w:ascii="Trebuchet MS"/>
          <w:sz w:val="50"/>
        </w:rPr>
      </w:pPr>
    </w:p>
    <w:p>
      <w:pPr>
        <w:pStyle w:val="2"/>
        <w:numPr>
          <w:ilvl w:val="0"/>
          <w:numId w:val="1"/>
        </w:numPr>
        <w:tabs>
          <w:tab w:val="left" w:pos="1720"/>
          <w:tab w:val="left" w:pos="1721"/>
        </w:tabs>
        <w:spacing w:before="0" w:after="0" w:line="240" w:lineRule="auto"/>
        <w:ind w:left="1721" w:right="0" w:hanging="666"/>
        <w:jc w:val="left"/>
      </w:pPr>
      <w:r>
        <w:rPr>
          <w:w w:val="105"/>
        </w:rPr>
        <w:t>PROJECT</w:t>
      </w:r>
      <w:r>
        <w:rPr>
          <w:spacing w:val="107"/>
          <w:w w:val="105"/>
        </w:rPr>
        <w:t xml:space="preserve"> </w:t>
      </w:r>
      <w:r>
        <w:rPr>
          <w:w w:val="105"/>
        </w:rPr>
        <w:t>DESIGN</w:t>
      </w:r>
    </w:p>
    <w:p>
      <w:pPr>
        <w:pStyle w:val="3"/>
        <w:numPr>
          <w:ilvl w:val="1"/>
          <w:numId w:val="19"/>
        </w:numPr>
        <w:tabs>
          <w:tab w:val="left" w:pos="3141"/>
          <w:tab w:val="left" w:pos="3142"/>
        </w:tabs>
        <w:spacing w:before="110" w:after="0" w:line="240" w:lineRule="auto"/>
        <w:ind w:left="3141" w:right="0" w:hanging="1421"/>
        <w:jc w:val="left"/>
      </w:pPr>
      <w:r>
        <w:rPr>
          <w:w w:val="105"/>
        </w:rPr>
        <w:t>DATA</w:t>
      </w:r>
      <w:r>
        <w:rPr>
          <w:spacing w:val="69"/>
          <w:w w:val="105"/>
        </w:rPr>
        <w:t xml:space="preserve"> </w:t>
      </w:r>
      <w:r>
        <w:rPr>
          <w:w w:val="105"/>
        </w:rPr>
        <w:t>FLOW</w:t>
      </w:r>
      <w:r>
        <w:rPr>
          <w:spacing w:val="66"/>
          <w:w w:val="105"/>
        </w:rPr>
        <w:t xml:space="preserve"> </w:t>
      </w:r>
      <w:r>
        <w:rPr>
          <w:w w:val="105"/>
        </w:rPr>
        <w:t>DIAGRAMS</w:t>
      </w:r>
    </w:p>
    <w:p>
      <w:pPr>
        <w:pStyle w:val="6"/>
        <w:spacing w:before="88" w:line="259" w:lineRule="auto"/>
        <w:ind w:left="2081" w:right="940" w:firstLine="655"/>
      </w:pPr>
      <w:r>
        <w:t>A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(DFD)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traditional</w:t>
      </w:r>
      <w:r>
        <w:rPr>
          <w:spacing w:val="-2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representation</w:t>
      </w:r>
      <w:r>
        <w:rPr>
          <w:spacing w:val="-9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the information flows within a system. A neat and clear DFD can depict</w:t>
      </w:r>
      <w:r>
        <w:rPr>
          <w:spacing w:val="-61"/>
        </w:rPr>
        <w:t xml:space="preserve"> </w:t>
      </w:r>
      <w:r>
        <w:t>the right amount of the system requirement graphically. It shows how</w:t>
      </w:r>
      <w:r>
        <w:rPr>
          <w:spacing w:val="1"/>
        </w:rPr>
        <w:t xml:space="preserve"> </w:t>
      </w:r>
      <w:r>
        <w:t>data enters and leaves the system, what changes the information, and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stored.</w:t>
      </w:r>
    </w:p>
    <w:p>
      <w:pPr>
        <w:spacing w:after="0" w:line="259" w:lineRule="auto"/>
        <w:sectPr>
          <w:pgSz w:w="12240" w:h="15840"/>
          <w:pgMar w:top="150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3412"/>
        <w:rPr>
          <w:sz w:val="20"/>
        </w:rPr>
      </w:pPr>
      <w:r>
        <w:rPr>
          <w:sz w:val="20"/>
        </w:rPr>
        <w:drawing>
          <wp:inline distT="0" distB="0" distL="0" distR="0">
            <wp:extent cx="2868930" cy="254762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381" cy="25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22"/>
        </w:rPr>
      </w:pPr>
    </w:p>
    <w:p>
      <w:pPr>
        <w:pStyle w:val="3"/>
        <w:numPr>
          <w:ilvl w:val="1"/>
          <w:numId w:val="19"/>
        </w:numPr>
        <w:tabs>
          <w:tab w:val="left" w:pos="1489"/>
          <w:tab w:val="left" w:pos="3142"/>
        </w:tabs>
        <w:spacing w:before="120" w:after="0" w:line="240" w:lineRule="auto"/>
        <w:ind w:left="3141" w:right="0" w:hanging="3073"/>
        <w:jc w:val="left"/>
      </w:pPr>
      <w:r>
        <w:rPr>
          <w:w w:val="105"/>
        </w:rPr>
        <w:t>SOLUTION</w:t>
      </w:r>
      <w:r>
        <w:rPr>
          <w:spacing w:val="49"/>
          <w:w w:val="105"/>
        </w:rPr>
        <w:t xml:space="preserve"> </w:t>
      </w:r>
      <w:r>
        <w:rPr>
          <w:w w:val="105"/>
        </w:rPr>
        <w:t>AND</w:t>
      </w:r>
      <w:r>
        <w:rPr>
          <w:spacing w:val="54"/>
          <w:w w:val="105"/>
        </w:rPr>
        <w:t xml:space="preserve"> </w:t>
      </w:r>
      <w:r>
        <w:rPr>
          <w:w w:val="105"/>
        </w:rPr>
        <w:t>TECHNICAL</w:t>
      </w:r>
      <w:r>
        <w:rPr>
          <w:spacing w:val="52"/>
          <w:w w:val="105"/>
        </w:rPr>
        <w:t xml:space="preserve"> </w:t>
      </w:r>
      <w:r>
        <w:rPr>
          <w:w w:val="105"/>
        </w:rPr>
        <w:t>ARCHITECTURE</w:t>
      </w:r>
    </w:p>
    <w:p>
      <w:pPr>
        <w:pStyle w:val="6"/>
        <w:spacing w:before="82"/>
        <w:ind w:left="2081" w:right="940" w:firstLine="775"/>
      </w:pPr>
      <w:r>
        <w:t>Solution</w:t>
      </w:r>
      <w:r>
        <w:rPr>
          <w:spacing w:val="-4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sub-</w:t>
      </w:r>
      <w:r>
        <w:rPr>
          <w:spacing w:val="-61"/>
        </w:rPr>
        <w:t xml:space="preserve"> </w:t>
      </w:r>
      <w:r>
        <w:t>processes that bridges the gap between business problems and</w:t>
      </w:r>
      <w:r>
        <w:rPr>
          <w:spacing w:val="1"/>
        </w:rPr>
        <w:t xml:space="preserve"> </w:t>
      </w:r>
      <w:r>
        <w:t>technology solutions. It helped us understand the features and</w:t>
      </w:r>
      <w:r>
        <w:rPr>
          <w:spacing w:val="1"/>
        </w:rPr>
        <w:t xml:space="preserve"> </w:t>
      </w:r>
      <w:r>
        <w:t>components used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>
      <w:pPr>
        <w:pStyle w:val="3"/>
        <w:spacing w:before="100"/>
        <w:ind w:left="1075"/>
        <w:rPr>
          <w:rFonts w:ascii="Calibri"/>
        </w:rPr>
      </w:pPr>
      <w:r>
        <w:rPr>
          <w:rFonts w:ascii="Calibri"/>
          <w:w w:val="95"/>
        </w:rPr>
        <w:t>SOLUTION</w:t>
      </w:r>
      <w:r>
        <w:rPr>
          <w:rFonts w:ascii="Calibri"/>
          <w:spacing w:val="18"/>
          <w:w w:val="95"/>
        </w:rPr>
        <w:t xml:space="preserve"> </w:t>
      </w:r>
      <w:r>
        <w:rPr>
          <w:rFonts w:ascii="Calibri"/>
          <w:w w:val="95"/>
        </w:rPr>
        <w:t>ARCHITECTURE</w:t>
      </w:r>
    </w:p>
    <w:p>
      <w:pPr>
        <w:pStyle w:val="6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1967230</wp:posOffset>
            </wp:positionH>
            <wp:positionV relativeFrom="paragraph">
              <wp:posOffset>209550</wp:posOffset>
            </wp:positionV>
            <wp:extent cx="4445635" cy="255143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396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21"/>
        <w:ind w:left="1000" w:right="0" w:firstLine="0"/>
        <w:jc w:val="left"/>
        <w:rPr>
          <w:sz w:val="32"/>
        </w:rPr>
      </w:pPr>
      <w:r>
        <w:rPr>
          <w:spacing w:val="-1"/>
          <w:sz w:val="32"/>
        </w:rPr>
        <w:t>TECHNICAL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ARCHITECTURE</w:t>
      </w:r>
    </w:p>
    <w:p>
      <w:pPr>
        <w:pStyle w:val="6"/>
        <w:spacing w:before="207"/>
        <w:ind w:left="2081" w:right="1046" w:firstLine="775"/>
      </w:pPr>
      <w:r>
        <w:t>A</w:t>
      </w:r>
      <w:r>
        <w:rPr>
          <w:spacing w:val="-4"/>
        </w:rPr>
        <w:t xml:space="preserve"> </w:t>
      </w:r>
      <w:r>
        <w:t>tech</w:t>
      </w:r>
      <w:r>
        <w:rPr>
          <w:spacing w:val="-4"/>
        </w:rPr>
        <w:t xml:space="preserve"> </w:t>
      </w:r>
      <w:r>
        <w:t>stack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uses</w:t>
      </w:r>
      <w:r>
        <w:rPr>
          <w:spacing w:val="-60"/>
        </w:rPr>
        <w:t xml:space="preserve"> </w:t>
      </w:r>
      <w:r>
        <w:t>to build and run an application or project. It helps us analyse and</w:t>
      </w:r>
      <w:r>
        <w:rPr>
          <w:spacing w:val="1"/>
        </w:rPr>
        <w:t xml:space="preserve"> </w:t>
      </w:r>
      <w:r>
        <w:t>understand various technologies that needs to be implemented in the</w:t>
      </w:r>
      <w:r>
        <w:rPr>
          <w:spacing w:val="-61"/>
        </w:rPr>
        <w:t xml:space="preserve"> </w:t>
      </w:r>
      <w:r>
        <w:t>project.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186690</wp:posOffset>
            </wp:positionV>
            <wp:extent cx="5488305" cy="26479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034" cy="264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9"/>
        <w:ind w:left="1000" w:right="0" w:firstLine="0"/>
        <w:jc w:val="left"/>
        <w:rPr>
          <w:sz w:val="32"/>
        </w:rPr>
      </w:pPr>
      <w:r>
        <w:rPr>
          <w:sz w:val="36"/>
        </w:rPr>
        <w:t>TABLE-1:</w:t>
      </w:r>
      <w:r>
        <w:rPr>
          <w:spacing w:val="43"/>
          <w:sz w:val="36"/>
        </w:rPr>
        <w:t xml:space="preserve"> </w:t>
      </w:r>
      <w:r>
        <w:rPr>
          <w:sz w:val="32"/>
        </w:rPr>
        <w:t>Components</w:t>
      </w:r>
      <w:r>
        <w:rPr>
          <w:spacing w:val="-14"/>
          <w:sz w:val="32"/>
        </w:rPr>
        <w:t xml:space="preserve"> </w:t>
      </w:r>
      <w:r>
        <w:rPr>
          <w:sz w:val="32"/>
        </w:rPr>
        <w:t>&amp;</w:t>
      </w:r>
      <w:r>
        <w:rPr>
          <w:spacing w:val="-9"/>
          <w:sz w:val="32"/>
        </w:rPr>
        <w:t xml:space="preserve"> </w:t>
      </w:r>
      <w:r>
        <w:rPr>
          <w:sz w:val="32"/>
        </w:rPr>
        <w:t>Technologies:</w:t>
      </w:r>
    </w:p>
    <w:p>
      <w:pPr>
        <w:pStyle w:val="6"/>
        <w:spacing w:before="11"/>
        <w:rPr>
          <w:sz w:val="17"/>
        </w:r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1"/>
        <w:gridCol w:w="2266"/>
        <w:gridCol w:w="3122"/>
        <w:gridCol w:w="26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1131" w:type="dxa"/>
          </w:tcPr>
          <w:p>
            <w:pPr>
              <w:pStyle w:val="11"/>
              <w:spacing w:line="407" w:lineRule="exact"/>
              <w:ind w:left="110"/>
              <w:rPr>
                <w:sz w:val="40"/>
              </w:rPr>
            </w:pPr>
            <w:r>
              <w:rPr>
                <w:sz w:val="40"/>
              </w:rPr>
              <w:t>SI.NO</w:t>
            </w:r>
          </w:p>
        </w:tc>
        <w:tc>
          <w:tcPr>
            <w:tcW w:w="2266" w:type="dxa"/>
          </w:tcPr>
          <w:p>
            <w:pPr>
              <w:pStyle w:val="11"/>
              <w:spacing w:line="407" w:lineRule="exact"/>
              <w:ind w:left="379"/>
              <w:rPr>
                <w:sz w:val="40"/>
              </w:rPr>
            </w:pPr>
            <w:r>
              <w:rPr>
                <w:w w:val="90"/>
                <w:sz w:val="40"/>
              </w:rPr>
              <w:t>Component</w:t>
            </w:r>
          </w:p>
        </w:tc>
        <w:tc>
          <w:tcPr>
            <w:tcW w:w="3122" w:type="dxa"/>
          </w:tcPr>
          <w:p>
            <w:pPr>
              <w:pStyle w:val="11"/>
              <w:spacing w:line="407" w:lineRule="exact"/>
              <w:ind w:left="810"/>
              <w:rPr>
                <w:sz w:val="40"/>
              </w:rPr>
            </w:pPr>
            <w:r>
              <w:rPr>
                <w:w w:val="90"/>
                <w:sz w:val="40"/>
              </w:rPr>
              <w:t>Description</w:t>
            </w:r>
          </w:p>
        </w:tc>
        <w:tc>
          <w:tcPr>
            <w:tcW w:w="2696" w:type="dxa"/>
          </w:tcPr>
          <w:p>
            <w:pPr>
              <w:pStyle w:val="11"/>
              <w:spacing w:line="407" w:lineRule="exact"/>
              <w:ind w:left="573"/>
              <w:rPr>
                <w:sz w:val="40"/>
              </w:rPr>
            </w:pPr>
            <w:r>
              <w:rPr>
                <w:w w:val="90"/>
                <w:sz w:val="40"/>
              </w:rPr>
              <w:t>Technology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5" w:hRule="atLeast"/>
        </w:trPr>
        <w:tc>
          <w:tcPr>
            <w:tcW w:w="1131" w:type="dxa"/>
          </w:tcPr>
          <w:p>
            <w:pPr>
              <w:pStyle w:val="11"/>
              <w:spacing w:line="286" w:lineRule="exact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1.</w:t>
            </w:r>
          </w:p>
        </w:tc>
        <w:tc>
          <w:tcPr>
            <w:tcW w:w="2266" w:type="dxa"/>
          </w:tcPr>
          <w:p>
            <w:pPr>
              <w:pStyle w:val="11"/>
              <w:spacing w:line="286" w:lineRule="exact"/>
              <w:ind w:left="485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User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Interface</w:t>
            </w:r>
          </w:p>
        </w:tc>
        <w:tc>
          <w:tcPr>
            <w:tcW w:w="3122" w:type="dxa"/>
          </w:tcPr>
          <w:p>
            <w:pPr>
              <w:pStyle w:val="11"/>
              <w:spacing w:line="280" w:lineRule="exact"/>
              <w:rPr>
                <w:sz w:val="28"/>
              </w:rPr>
            </w:pPr>
            <w:r>
              <w:rPr>
                <w:w w:val="75"/>
                <w:sz w:val="28"/>
              </w:rPr>
              <w:t>How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interacts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with</w:t>
            </w:r>
          </w:p>
          <w:p>
            <w:pPr>
              <w:pStyle w:val="11"/>
              <w:spacing w:before="2" w:line="232" w:lineRule="auto"/>
              <w:ind w:right="695"/>
              <w:rPr>
                <w:sz w:val="28"/>
              </w:rPr>
            </w:pPr>
            <w:r>
              <w:rPr>
                <w:w w:val="80"/>
                <w:sz w:val="28"/>
              </w:rPr>
              <w:t>application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e.g.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Web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UI,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Mobile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App, Chatbot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etc.</w:t>
            </w:r>
          </w:p>
        </w:tc>
        <w:tc>
          <w:tcPr>
            <w:tcW w:w="2696" w:type="dxa"/>
          </w:tcPr>
          <w:p>
            <w:pPr>
              <w:pStyle w:val="11"/>
              <w:spacing w:line="280" w:lineRule="exact"/>
              <w:rPr>
                <w:sz w:val="28"/>
              </w:rPr>
            </w:pPr>
            <w:r>
              <w:rPr>
                <w:w w:val="85"/>
                <w:sz w:val="28"/>
              </w:rPr>
              <w:t>HTML,</w:t>
            </w:r>
            <w:r>
              <w:rPr>
                <w:spacing w:val="12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CSS,</w:t>
            </w:r>
            <w:r>
              <w:rPr>
                <w:spacing w:val="12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JavaScript</w:t>
            </w:r>
            <w:r>
              <w:rPr>
                <w:spacing w:val="17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/</w:t>
            </w:r>
          </w:p>
          <w:p>
            <w:pPr>
              <w:pStyle w:val="11"/>
              <w:spacing w:before="2" w:line="232" w:lineRule="auto"/>
              <w:ind w:right="677"/>
              <w:rPr>
                <w:sz w:val="28"/>
              </w:rPr>
            </w:pPr>
            <w:r>
              <w:rPr>
                <w:w w:val="80"/>
                <w:sz w:val="28"/>
              </w:rPr>
              <w:t>Angular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Js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/</w:t>
            </w:r>
            <w:r>
              <w:rPr>
                <w:spacing w:val="1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React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Js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etc.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13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2.</w:t>
            </w:r>
          </w:p>
        </w:tc>
        <w:tc>
          <w:tcPr>
            <w:tcW w:w="2266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w w:val="85"/>
                <w:sz w:val="28"/>
              </w:rPr>
              <w:t>Application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Logic-2</w:t>
            </w:r>
          </w:p>
        </w:tc>
        <w:tc>
          <w:tcPr>
            <w:tcW w:w="312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Logic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for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process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90"/>
                <w:sz w:val="28"/>
              </w:rPr>
              <w:t>application</w:t>
            </w:r>
          </w:p>
        </w:tc>
        <w:tc>
          <w:tcPr>
            <w:tcW w:w="2696" w:type="dxa"/>
          </w:tcPr>
          <w:p>
            <w:pPr>
              <w:pStyle w:val="11"/>
              <w:rPr>
                <w:sz w:val="28"/>
              </w:rPr>
            </w:pPr>
            <w:r>
              <w:rPr>
                <w:w w:val="85"/>
                <w:sz w:val="28"/>
              </w:rPr>
              <w:t>IBM</w:t>
            </w:r>
            <w:r>
              <w:rPr>
                <w:spacing w:val="-3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Watson STT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service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13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3.</w:t>
            </w:r>
          </w:p>
        </w:tc>
        <w:tc>
          <w:tcPr>
            <w:tcW w:w="2266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w w:val="85"/>
                <w:sz w:val="28"/>
              </w:rPr>
              <w:t>Application</w:t>
            </w:r>
            <w:r>
              <w:rPr>
                <w:spacing w:val="-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Logic-3</w:t>
            </w:r>
          </w:p>
        </w:tc>
        <w:tc>
          <w:tcPr>
            <w:tcW w:w="3122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Logic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for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process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90"/>
                <w:sz w:val="28"/>
              </w:rPr>
              <w:t>application</w:t>
            </w:r>
          </w:p>
        </w:tc>
        <w:tc>
          <w:tcPr>
            <w:tcW w:w="2696" w:type="dxa"/>
          </w:tcPr>
          <w:p>
            <w:pPr>
              <w:pStyle w:val="11"/>
              <w:rPr>
                <w:sz w:val="28"/>
              </w:rPr>
            </w:pPr>
            <w:r>
              <w:rPr>
                <w:w w:val="80"/>
                <w:sz w:val="28"/>
              </w:rPr>
              <w:t>IBM</w:t>
            </w:r>
            <w:r>
              <w:rPr>
                <w:spacing w:val="1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Watson</w:t>
            </w:r>
            <w:r>
              <w:rPr>
                <w:spacing w:val="1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Assistant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 w:hRule="atLeast"/>
        </w:trPr>
        <w:tc>
          <w:tcPr>
            <w:tcW w:w="113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4.</w:t>
            </w:r>
          </w:p>
        </w:tc>
        <w:tc>
          <w:tcPr>
            <w:tcW w:w="2266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w w:val="80"/>
                <w:sz w:val="28"/>
              </w:rPr>
              <w:t>Cloud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Database</w:t>
            </w:r>
          </w:p>
        </w:tc>
        <w:tc>
          <w:tcPr>
            <w:tcW w:w="3122" w:type="dxa"/>
          </w:tcPr>
          <w:p>
            <w:pPr>
              <w:pStyle w:val="11"/>
              <w:rPr>
                <w:sz w:val="28"/>
              </w:rPr>
            </w:pPr>
            <w:r>
              <w:rPr>
                <w:w w:val="80"/>
                <w:sz w:val="28"/>
              </w:rPr>
              <w:t>Database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Service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on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Cloud</w:t>
            </w:r>
          </w:p>
        </w:tc>
        <w:tc>
          <w:tcPr>
            <w:tcW w:w="269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5"/>
                <w:sz w:val="28"/>
              </w:rPr>
              <w:t>IBM</w:t>
            </w:r>
            <w:r>
              <w:rPr>
                <w:spacing w:val="8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DB2,</w:t>
            </w:r>
            <w:r>
              <w:rPr>
                <w:spacing w:val="8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IBM</w:t>
            </w:r>
            <w:r>
              <w:rPr>
                <w:spacing w:val="8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Cloudant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85"/>
                <w:sz w:val="28"/>
              </w:rPr>
              <w:t>etc.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131" w:type="dxa"/>
          </w:tcPr>
          <w:p>
            <w:pPr>
              <w:pStyle w:val="11"/>
              <w:spacing w:line="286" w:lineRule="exact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5.</w:t>
            </w:r>
          </w:p>
        </w:tc>
        <w:tc>
          <w:tcPr>
            <w:tcW w:w="2266" w:type="dxa"/>
          </w:tcPr>
          <w:p>
            <w:pPr>
              <w:pStyle w:val="11"/>
              <w:spacing w:line="286" w:lineRule="exact"/>
              <w:ind w:left="104"/>
              <w:rPr>
                <w:sz w:val="28"/>
              </w:rPr>
            </w:pPr>
            <w:r>
              <w:rPr>
                <w:w w:val="85"/>
                <w:sz w:val="28"/>
              </w:rPr>
              <w:t>External</w:t>
            </w:r>
            <w:r>
              <w:rPr>
                <w:spacing w:val="3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API-1</w:t>
            </w:r>
          </w:p>
        </w:tc>
        <w:tc>
          <w:tcPr>
            <w:tcW w:w="3122" w:type="dxa"/>
          </w:tcPr>
          <w:p>
            <w:pPr>
              <w:pStyle w:val="11"/>
              <w:spacing w:line="280" w:lineRule="exact"/>
              <w:rPr>
                <w:sz w:val="28"/>
              </w:rPr>
            </w:pPr>
            <w:r>
              <w:rPr>
                <w:w w:val="80"/>
                <w:sz w:val="28"/>
              </w:rPr>
              <w:t>Purpose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External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API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used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75"/>
                <w:sz w:val="28"/>
              </w:rPr>
              <w:t>in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application</w:t>
            </w:r>
          </w:p>
        </w:tc>
        <w:tc>
          <w:tcPr>
            <w:tcW w:w="2696" w:type="dxa"/>
          </w:tcPr>
          <w:p>
            <w:pPr>
              <w:pStyle w:val="11"/>
              <w:spacing w:line="286" w:lineRule="exact"/>
              <w:rPr>
                <w:sz w:val="28"/>
              </w:rPr>
            </w:pPr>
            <w:r>
              <w:rPr>
                <w:w w:val="80"/>
                <w:sz w:val="28"/>
              </w:rPr>
              <w:t>IBM</w:t>
            </w:r>
            <w:r>
              <w:rPr>
                <w:spacing w:val="1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Weather</w:t>
            </w:r>
            <w:r>
              <w:rPr>
                <w:spacing w:val="1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API,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etc.</w:t>
            </w:r>
          </w:p>
        </w:tc>
      </w:tr>
    </w:tbl>
    <w:p>
      <w:pPr>
        <w:spacing w:after="0" w:line="286" w:lineRule="exact"/>
        <w:rPr>
          <w:sz w:val="28"/>
        </w:rPr>
        <w:sectPr>
          <w:pgSz w:w="12240" w:h="15840"/>
          <w:pgMar w:top="136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3"/>
        <w:ind w:left="1000"/>
        <w:rPr>
          <w:rFonts w:ascii="Calibri"/>
        </w:rPr>
      </w:pPr>
      <w:r>
        <w:rPr>
          <w:rFonts w:ascii="Calibri"/>
          <w:w w:val="95"/>
          <w:sz w:val="36"/>
        </w:rPr>
        <w:t>Table-2</w:t>
      </w:r>
      <w:r>
        <w:rPr>
          <w:rFonts w:ascii="Calibri"/>
          <w:w w:val="95"/>
        </w:rPr>
        <w:t>:</w:t>
      </w:r>
      <w:r>
        <w:rPr>
          <w:rFonts w:ascii="Calibri"/>
          <w:spacing w:val="12"/>
          <w:w w:val="95"/>
        </w:rPr>
        <w:t xml:space="preserve"> </w:t>
      </w:r>
      <w:r>
        <w:rPr>
          <w:rFonts w:ascii="Calibri"/>
          <w:w w:val="95"/>
        </w:rPr>
        <w:t>Application</w:t>
      </w:r>
      <w:r>
        <w:rPr>
          <w:rFonts w:ascii="Calibri"/>
          <w:spacing w:val="11"/>
          <w:w w:val="95"/>
        </w:rPr>
        <w:t xml:space="preserve"> </w:t>
      </w:r>
      <w:r>
        <w:rPr>
          <w:rFonts w:ascii="Calibri"/>
          <w:w w:val="95"/>
        </w:rPr>
        <w:t>Characteristics:</w:t>
      </w:r>
    </w:p>
    <w:p>
      <w:pPr>
        <w:pStyle w:val="6"/>
        <w:spacing w:before="4"/>
        <w:rPr>
          <w:sz w:val="20"/>
        </w:r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1"/>
        <w:gridCol w:w="2837"/>
        <w:gridCol w:w="2836"/>
        <w:gridCol w:w="2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131" w:type="dxa"/>
          </w:tcPr>
          <w:p>
            <w:pPr>
              <w:pStyle w:val="11"/>
              <w:spacing w:line="413" w:lineRule="exact"/>
              <w:ind w:left="110"/>
              <w:rPr>
                <w:sz w:val="40"/>
              </w:rPr>
            </w:pPr>
            <w:r>
              <w:rPr>
                <w:w w:val="95"/>
                <w:sz w:val="40"/>
              </w:rPr>
              <w:t>SI.NO.</w:t>
            </w:r>
          </w:p>
        </w:tc>
        <w:tc>
          <w:tcPr>
            <w:tcW w:w="2837" w:type="dxa"/>
          </w:tcPr>
          <w:p>
            <w:pPr>
              <w:pStyle w:val="11"/>
              <w:spacing w:line="413" w:lineRule="exact"/>
              <w:ind w:left="104"/>
              <w:rPr>
                <w:sz w:val="40"/>
              </w:rPr>
            </w:pPr>
            <w:r>
              <w:rPr>
                <w:w w:val="90"/>
                <w:sz w:val="40"/>
              </w:rPr>
              <w:t>Characteristics</w:t>
            </w:r>
          </w:p>
        </w:tc>
        <w:tc>
          <w:tcPr>
            <w:tcW w:w="2836" w:type="dxa"/>
          </w:tcPr>
          <w:p>
            <w:pPr>
              <w:pStyle w:val="11"/>
              <w:spacing w:line="413" w:lineRule="exact"/>
              <w:ind w:left="104"/>
              <w:rPr>
                <w:sz w:val="40"/>
              </w:rPr>
            </w:pPr>
            <w:r>
              <w:rPr>
                <w:w w:val="90"/>
                <w:sz w:val="40"/>
              </w:rPr>
              <w:t>Description</w:t>
            </w:r>
          </w:p>
        </w:tc>
        <w:tc>
          <w:tcPr>
            <w:tcW w:w="2551" w:type="dxa"/>
          </w:tcPr>
          <w:p>
            <w:pPr>
              <w:pStyle w:val="11"/>
              <w:spacing w:line="413" w:lineRule="exact"/>
              <w:ind w:left="103"/>
              <w:rPr>
                <w:sz w:val="40"/>
              </w:rPr>
            </w:pPr>
            <w:r>
              <w:rPr>
                <w:w w:val="90"/>
                <w:sz w:val="40"/>
              </w:rPr>
              <w:t>Technology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0" w:hRule="atLeast"/>
        </w:trPr>
        <w:tc>
          <w:tcPr>
            <w:tcW w:w="113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1.</w:t>
            </w:r>
          </w:p>
        </w:tc>
        <w:tc>
          <w:tcPr>
            <w:tcW w:w="2837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Security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Implementations</w:t>
            </w:r>
          </w:p>
        </w:tc>
        <w:tc>
          <w:tcPr>
            <w:tcW w:w="2836" w:type="dxa"/>
          </w:tcPr>
          <w:p>
            <w:pPr>
              <w:pStyle w:val="11"/>
              <w:spacing w:line="279" w:lineRule="exact"/>
              <w:ind w:left="104"/>
              <w:rPr>
                <w:sz w:val="28"/>
              </w:rPr>
            </w:pPr>
            <w:r>
              <w:rPr>
                <w:w w:val="75"/>
                <w:sz w:val="28"/>
              </w:rPr>
              <w:t>Strong</w:t>
            </w:r>
            <w:r>
              <w:rPr>
                <w:spacing w:val="3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security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measures</w:t>
            </w:r>
          </w:p>
          <w:p>
            <w:pPr>
              <w:pStyle w:val="11"/>
              <w:spacing w:before="2" w:line="232" w:lineRule="auto"/>
              <w:ind w:left="104" w:right="61"/>
              <w:rPr>
                <w:sz w:val="28"/>
              </w:rPr>
            </w:pPr>
            <w:r>
              <w:rPr>
                <w:w w:val="75"/>
                <w:sz w:val="28"/>
              </w:rPr>
              <w:t>prevent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hackers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without login credentials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from</w:t>
            </w:r>
            <w:r>
              <w:rPr>
                <w:spacing w:val="3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accessing</w:t>
            </w:r>
            <w:r>
              <w:rPr>
                <w:spacing w:val="3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38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network.</w:t>
            </w:r>
          </w:p>
        </w:tc>
        <w:tc>
          <w:tcPr>
            <w:tcW w:w="2551" w:type="dxa"/>
          </w:tcPr>
          <w:p>
            <w:pPr>
              <w:pStyle w:val="11"/>
              <w:spacing w:line="279" w:lineRule="exact"/>
              <w:ind w:left="103"/>
              <w:rPr>
                <w:sz w:val="28"/>
              </w:rPr>
            </w:pPr>
            <w:r>
              <w:rPr>
                <w:w w:val="80"/>
                <w:sz w:val="28"/>
              </w:rPr>
              <w:t>Firewall,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Firebase,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cyber</w:t>
            </w:r>
          </w:p>
          <w:p>
            <w:pPr>
              <w:pStyle w:val="11"/>
              <w:spacing w:line="336" w:lineRule="exact"/>
              <w:ind w:left="103"/>
              <w:rPr>
                <w:sz w:val="28"/>
              </w:rPr>
            </w:pPr>
            <w:r>
              <w:rPr>
                <w:w w:val="80"/>
                <w:sz w:val="28"/>
              </w:rPr>
              <w:t>resiliency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strategy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5" w:hRule="atLeast"/>
        </w:trPr>
        <w:tc>
          <w:tcPr>
            <w:tcW w:w="113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2.</w:t>
            </w:r>
          </w:p>
        </w:tc>
        <w:tc>
          <w:tcPr>
            <w:tcW w:w="2837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w w:val="80"/>
                <w:sz w:val="28"/>
              </w:rPr>
              <w:t>Scalable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Architecture</w:t>
            </w:r>
          </w:p>
        </w:tc>
        <w:tc>
          <w:tcPr>
            <w:tcW w:w="2836" w:type="dxa"/>
          </w:tcPr>
          <w:p>
            <w:pPr>
              <w:pStyle w:val="11"/>
              <w:spacing w:line="282" w:lineRule="exact"/>
              <w:ind w:left="104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By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expanding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network's</w:t>
            </w:r>
          </w:p>
          <w:p>
            <w:pPr>
              <w:pStyle w:val="11"/>
              <w:spacing w:before="4" w:line="232" w:lineRule="auto"/>
              <w:ind w:left="104" w:right="469"/>
              <w:rPr>
                <w:sz w:val="28"/>
              </w:rPr>
            </w:pPr>
            <w:r>
              <w:rPr>
                <w:w w:val="75"/>
                <w:sz w:val="28"/>
              </w:rPr>
              <w:t>bandwidth,</w:t>
            </w:r>
            <w:r>
              <w:rPr>
                <w:spacing w:val="2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2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operating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range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can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upgraded.</w:t>
            </w:r>
          </w:p>
        </w:tc>
        <w:tc>
          <w:tcPr>
            <w:tcW w:w="2551" w:type="dxa"/>
          </w:tcPr>
          <w:p>
            <w:pPr>
              <w:pStyle w:val="11"/>
              <w:ind w:left="103"/>
              <w:rPr>
                <w:sz w:val="28"/>
              </w:rPr>
            </w:pPr>
            <w:r>
              <w:rPr>
                <w:w w:val="80"/>
                <w:sz w:val="28"/>
              </w:rPr>
              <w:t>IoT,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internet.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5" w:hRule="atLeast"/>
        </w:trPr>
        <w:tc>
          <w:tcPr>
            <w:tcW w:w="113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3.</w:t>
            </w:r>
          </w:p>
        </w:tc>
        <w:tc>
          <w:tcPr>
            <w:tcW w:w="2837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2836" w:type="dxa"/>
          </w:tcPr>
          <w:p>
            <w:pPr>
              <w:pStyle w:val="11"/>
              <w:spacing w:line="279" w:lineRule="exact"/>
              <w:ind w:left="104"/>
              <w:rPr>
                <w:sz w:val="28"/>
              </w:rPr>
            </w:pPr>
            <w:r>
              <w:rPr>
                <w:w w:val="80"/>
                <w:sz w:val="28"/>
              </w:rPr>
              <w:t>Available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at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all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times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and</w:t>
            </w:r>
          </w:p>
          <w:p>
            <w:pPr>
              <w:pStyle w:val="11"/>
              <w:spacing w:before="2" w:line="232" w:lineRule="auto"/>
              <w:ind w:left="104" w:right="391"/>
              <w:rPr>
                <w:sz w:val="28"/>
              </w:rPr>
            </w:pPr>
            <w:r>
              <w:rPr>
                <w:w w:val="80"/>
                <w:sz w:val="28"/>
              </w:rPr>
              <w:t>locations 24/7 so long as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user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is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logged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into</w:t>
            </w:r>
            <w:r>
              <w:rPr>
                <w:spacing w:val="1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network.</w:t>
            </w:r>
          </w:p>
        </w:tc>
        <w:tc>
          <w:tcPr>
            <w:tcW w:w="2551" w:type="dxa"/>
          </w:tcPr>
          <w:p>
            <w:pPr>
              <w:pStyle w:val="11"/>
              <w:ind w:left="103"/>
              <w:rPr>
                <w:sz w:val="28"/>
              </w:rPr>
            </w:pPr>
            <w:r>
              <w:rPr>
                <w:w w:val="85"/>
                <w:sz w:val="28"/>
              </w:rPr>
              <w:t>IBM</w:t>
            </w:r>
            <w:r>
              <w:rPr>
                <w:spacing w:val="9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Cloud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0" w:hRule="atLeast"/>
        </w:trPr>
        <w:tc>
          <w:tcPr>
            <w:tcW w:w="113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4.</w:t>
            </w:r>
          </w:p>
        </w:tc>
        <w:tc>
          <w:tcPr>
            <w:tcW w:w="2837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w w:val="90"/>
                <w:sz w:val="28"/>
              </w:rPr>
              <w:t>Performance</w:t>
            </w:r>
          </w:p>
        </w:tc>
        <w:tc>
          <w:tcPr>
            <w:tcW w:w="2836" w:type="dxa"/>
          </w:tcPr>
          <w:p>
            <w:pPr>
              <w:pStyle w:val="11"/>
              <w:spacing w:line="279" w:lineRule="exact"/>
              <w:ind w:left="104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Allows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lot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people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to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</w:t>
            </w:r>
          </w:p>
          <w:p>
            <w:pPr>
              <w:pStyle w:val="11"/>
              <w:spacing w:before="2" w:line="232" w:lineRule="auto"/>
              <w:ind w:left="104" w:right="308"/>
              <w:rPr>
                <w:sz w:val="28"/>
              </w:rPr>
            </w:pPr>
            <w:r>
              <w:rPr>
                <w:w w:val="75"/>
                <w:sz w:val="28"/>
              </w:rPr>
              <w:t>the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technology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at</w:t>
            </w:r>
            <w:r>
              <w:rPr>
                <w:spacing w:val="1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same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time.</w:t>
            </w:r>
          </w:p>
        </w:tc>
        <w:tc>
          <w:tcPr>
            <w:tcW w:w="2551" w:type="dxa"/>
          </w:tcPr>
          <w:p>
            <w:pPr>
              <w:pStyle w:val="11"/>
              <w:ind w:left="103"/>
              <w:rPr>
                <w:sz w:val="28"/>
              </w:rPr>
            </w:pPr>
            <w:r>
              <w:rPr>
                <w:w w:val="85"/>
                <w:sz w:val="28"/>
              </w:rPr>
              <w:t>IBM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cloud</w:t>
            </w:r>
          </w:p>
        </w:tc>
      </w:tr>
    </w:tbl>
    <w:p>
      <w:pPr>
        <w:pStyle w:val="6"/>
        <w:spacing w:before="6"/>
        <w:rPr>
          <w:sz w:val="49"/>
        </w:rPr>
      </w:pPr>
    </w:p>
    <w:p>
      <w:pPr>
        <w:pStyle w:val="10"/>
        <w:numPr>
          <w:ilvl w:val="1"/>
          <w:numId w:val="19"/>
        </w:numPr>
        <w:tabs>
          <w:tab w:val="left" w:pos="2626"/>
          <w:tab w:val="left" w:pos="2627"/>
        </w:tabs>
        <w:spacing w:before="0" w:after="0" w:line="240" w:lineRule="auto"/>
        <w:ind w:left="2626" w:right="0" w:hanging="906"/>
        <w:jc w:val="left"/>
        <w:rPr>
          <w:rFonts w:ascii="Trebuchet MS"/>
          <w:sz w:val="32"/>
        </w:rPr>
      </w:pPr>
      <w:r>
        <w:rPr>
          <w:rFonts w:ascii="Trebuchet MS"/>
          <w:w w:val="110"/>
          <w:sz w:val="32"/>
        </w:rPr>
        <w:t>USER</w:t>
      </w:r>
      <w:r>
        <w:rPr>
          <w:rFonts w:ascii="Trebuchet MS"/>
          <w:spacing w:val="77"/>
          <w:w w:val="110"/>
          <w:sz w:val="32"/>
        </w:rPr>
        <w:t xml:space="preserve"> </w:t>
      </w:r>
      <w:r>
        <w:rPr>
          <w:rFonts w:ascii="Trebuchet MS"/>
          <w:w w:val="110"/>
          <w:sz w:val="32"/>
        </w:rPr>
        <w:t>STORIES</w:t>
      </w:r>
    </w:p>
    <w:p>
      <w:pPr>
        <w:pStyle w:val="6"/>
        <w:spacing w:before="7"/>
        <w:rPr>
          <w:rFonts w:ascii="Trebuchet MS"/>
          <w:sz w:val="20"/>
        </w:r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96"/>
        <w:gridCol w:w="1881"/>
        <w:gridCol w:w="1271"/>
        <w:gridCol w:w="1616"/>
        <w:gridCol w:w="1722"/>
        <w:gridCol w:w="1207"/>
        <w:gridCol w:w="12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0" w:hRule="atLeast"/>
        </w:trPr>
        <w:tc>
          <w:tcPr>
            <w:tcW w:w="1296" w:type="dxa"/>
          </w:tcPr>
          <w:p>
            <w:pPr>
              <w:pStyle w:val="11"/>
              <w:spacing w:line="404" w:lineRule="exact"/>
              <w:ind w:left="110"/>
              <w:rPr>
                <w:sz w:val="40"/>
              </w:rPr>
            </w:pPr>
            <w:r>
              <w:rPr>
                <w:w w:val="90"/>
                <w:sz w:val="40"/>
              </w:rPr>
              <w:t>User</w:t>
            </w:r>
          </w:p>
          <w:p>
            <w:pPr>
              <w:pStyle w:val="11"/>
              <w:spacing w:line="479" w:lineRule="exact"/>
              <w:ind w:left="110"/>
              <w:rPr>
                <w:sz w:val="40"/>
              </w:rPr>
            </w:pPr>
            <w:r>
              <w:rPr>
                <w:w w:val="95"/>
                <w:sz w:val="40"/>
              </w:rPr>
              <w:t>Type</w:t>
            </w:r>
          </w:p>
        </w:tc>
        <w:tc>
          <w:tcPr>
            <w:tcW w:w="1881" w:type="dxa"/>
          </w:tcPr>
          <w:p>
            <w:pPr>
              <w:pStyle w:val="11"/>
              <w:spacing w:line="404" w:lineRule="exact"/>
              <w:rPr>
                <w:sz w:val="40"/>
              </w:rPr>
            </w:pPr>
            <w:r>
              <w:rPr>
                <w:w w:val="90"/>
                <w:sz w:val="40"/>
              </w:rPr>
              <w:t>Functional</w:t>
            </w:r>
          </w:p>
          <w:p>
            <w:pPr>
              <w:pStyle w:val="11"/>
              <w:spacing w:before="2" w:line="232" w:lineRule="auto"/>
              <w:rPr>
                <w:sz w:val="40"/>
              </w:rPr>
            </w:pPr>
            <w:r>
              <w:rPr>
                <w:w w:val="75"/>
                <w:sz w:val="40"/>
              </w:rPr>
              <w:t>Requirement</w:t>
            </w:r>
            <w:r>
              <w:rPr>
                <w:spacing w:val="1"/>
                <w:w w:val="75"/>
                <w:sz w:val="40"/>
              </w:rPr>
              <w:t xml:space="preserve"> </w:t>
            </w:r>
            <w:r>
              <w:rPr>
                <w:w w:val="90"/>
                <w:sz w:val="40"/>
              </w:rPr>
              <w:t>(Epic)</w:t>
            </w:r>
          </w:p>
        </w:tc>
        <w:tc>
          <w:tcPr>
            <w:tcW w:w="1271" w:type="dxa"/>
          </w:tcPr>
          <w:p>
            <w:pPr>
              <w:pStyle w:val="11"/>
              <w:spacing w:line="404" w:lineRule="exact"/>
              <w:rPr>
                <w:sz w:val="40"/>
              </w:rPr>
            </w:pPr>
            <w:r>
              <w:rPr>
                <w:w w:val="90"/>
                <w:sz w:val="40"/>
              </w:rPr>
              <w:t>User</w:t>
            </w:r>
          </w:p>
          <w:p>
            <w:pPr>
              <w:pStyle w:val="11"/>
              <w:spacing w:before="2" w:line="232" w:lineRule="auto"/>
              <w:rPr>
                <w:sz w:val="40"/>
              </w:rPr>
            </w:pPr>
            <w:r>
              <w:rPr>
                <w:w w:val="90"/>
                <w:sz w:val="40"/>
              </w:rPr>
              <w:t>Story</w:t>
            </w:r>
            <w:r>
              <w:rPr>
                <w:spacing w:val="1"/>
                <w:w w:val="90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Number</w:t>
            </w:r>
          </w:p>
        </w:tc>
        <w:tc>
          <w:tcPr>
            <w:tcW w:w="1616" w:type="dxa"/>
          </w:tcPr>
          <w:p>
            <w:pPr>
              <w:pStyle w:val="11"/>
              <w:spacing w:line="404" w:lineRule="exact"/>
              <w:rPr>
                <w:sz w:val="40"/>
              </w:rPr>
            </w:pPr>
            <w:r>
              <w:rPr>
                <w:w w:val="80"/>
                <w:sz w:val="40"/>
              </w:rPr>
              <w:t>User</w:t>
            </w:r>
            <w:r>
              <w:rPr>
                <w:spacing w:val="14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Story</w:t>
            </w:r>
          </w:p>
          <w:p>
            <w:pPr>
              <w:pStyle w:val="11"/>
              <w:spacing w:line="479" w:lineRule="exact"/>
              <w:rPr>
                <w:sz w:val="40"/>
              </w:rPr>
            </w:pPr>
            <w:r>
              <w:rPr>
                <w:spacing w:val="-1"/>
                <w:w w:val="85"/>
                <w:sz w:val="40"/>
              </w:rPr>
              <w:t>/</w:t>
            </w:r>
            <w:r>
              <w:rPr>
                <w:spacing w:val="-8"/>
                <w:w w:val="85"/>
                <w:sz w:val="40"/>
              </w:rPr>
              <w:t xml:space="preserve"> </w:t>
            </w:r>
            <w:r>
              <w:rPr>
                <w:spacing w:val="-1"/>
                <w:w w:val="85"/>
                <w:sz w:val="40"/>
              </w:rPr>
              <w:t>Task</w:t>
            </w:r>
          </w:p>
        </w:tc>
        <w:tc>
          <w:tcPr>
            <w:tcW w:w="1722" w:type="dxa"/>
          </w:tcPr>
          <w:p>
            <w:pPr>
              <w:pStyle w:val="11"/>
              <w:spacing w:line="404" w:lineRule="exact"/>
              <w:ind w:left="108"/>
              <w:rPr>
                <w:sz w:val="40"/>
              </w:rPr>
            </w:pPr>
            <w:r>
              <w:rPr>
                <w:w w:val="80"/>
                <w:sz w:val="40"/>
              </w:rPr>
              <w:t>Acceptance</w:t>
            </w:r>
          </w:p>
          <w:p>
            <w:pPr>
              <w:pStyle w:val="11"/>
              <w:spacing w:line="479" w:lineRule="exact"/>
              <w:ind w:left="108"/>
              <w:rPr>
                <w:sz w:val="40"/>
              </w:rPr>
            </w:pPr>
            <w:r>
              <w:rPr>
                <w:w w:val="90"/>
                <w:sz w:val="40"/>
              </w:rPr>
              <w:t>criteria</w:t>
            </w:r>
          </w:p>
        </w:tc>
        <w:tc>
          <w:tcPr>
            <w:tcW w:w="1207" w:type="dxa"/>
          </w:tcPr>
          <w:p>
            <w:pPr>
              <w:pStyle w:val="11"/>
              <w:spacing w:line="413" w:lineRule="exact"/>
              <w:ind w:left="107"/>
              <w:rPr>
                <w:sz w:val="40"/>
              </w:rPr>
            </w:pPr>
            <w:r>
              <w:rPr>
                <w:w w:val="85"/>
                <w:sz w:val="40"/>
              </w:rPr>
              <w:t>Priority</w:t>
            </w:r>
          </w:p>
        </w:tc>
        <w:tc>
          <w:tcPr>
            <w:tcW w:w="1217" w:type="dxa"/>
          </w:tcPr>
          <w:p>
            <w:pPr>
              <w:pStyle w:val="11"/>
              <w:spacing w:line="413" w:lineRule="exact"/>
              <w:ind w:left="100"/>
              <w:rPr>
                <w:sz w:val="40"/>
              </w:rPr>
            </w:pPr>
            <w:r>
              <w:rPr>
                <w:w w:val="85"/>
                <w:sz w:val="40"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296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Customer</w:t>
            </w:r>
          </w:p>
          <w:p>
            <w:pPr>
              <w:pStyle w:val="11"/>
              <w:spacing w:before="2" w:line="232" w:lineRule="auto"/>
              <w:ind w:left="110"/>
              <w:rPr>
                <w:sz w:val="28"/>
              </w:rPr>
            </w:pPr>
            <w:r>
              <w:rPr>
                <w:w w:val="80"/>
                <w:sz w:val="28"/>
              </w:rPr>
              <w:t>(Mobile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user)</w:t>
            </w:r>
          </w:p>
        </w:tc>
        <w:tc>
          <w:tcPr>
            <w:tcW w:w="1881" w:type="dxa"/>
          </w:tcPr>
          <w:p>
            <w:pPr>
              <w:pStyle w:val="11"/>
              <w:rPr>
                <w:sz w:val="28"/>
              </w:rPr>
            </w:pPr>
            <w:r>
              <w:rPr>
                <w:w w:val="90"/>
                <w:sz w:val="28"/>
              </w:rPr>
              <w:t>Registration</w:t>
            </w:r>
          </w:p>
        </w:tc>
        <w:tc>
          <w:tcPr>
            <w:tcW w:w="1271" w:type="dxa"/>
          </w:tcPr>
          <w:p>
            <w:pPr>
              <w:pStyle w:val="11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161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I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get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my</w:t>
            </w:r>
          </w:p>
          <w:p>
            <w:pPr>
              <w:pStyle w:val="11"/>
              <w:spacing w:before="2" w:line="232" w:lineRule="auto"/>
              <w:ind w:right="122"/>
              <w:rPr>
                <w:sz w:val="28"/>
              </w:rPr>
            </w:pPr>
            <w:r>
              <w:rPr>
                <w:w w:val="90"/>
                <w:sz w:val="28"/>
              </w:rPr>
              <w:t>speed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limitation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using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weather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spacing w:val="-1"/>
                <w:w w:val="90"/>
                <w:sz w:val="28"/>
              </w:rPr>
              <w:t>application.</w:t>
            </w:r>
          </w:p>
        </w:tc>
        <w:tc>
          <w:tcPr>
            <w:tcW w:w="1722" w:type="dxa"/>
          </w:tcPr>
          <w:p>
            <w:pPr>
              <w:pStyle w:val="11"/>
              <w:spacing w:line="279" w:lineRule="exact"/>
              <w:ind w:left="108"/>
              <w:rPr>
                <w:sz w:val="28"/>
              </w:rPr>
            </w:pPr>
            <w:r>
              <w:rPr>
                <w:w w:val="80"/>
                <w:sz w:val="28"/>
              </w:rPr>
              <w:t>I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receive</w:t>
            </w:r>
          </w:p>
          <w:p>
            <w:pPr>
              <w:pStyle w:val="11"/>
              <w:spacing w:before="2" w:line="232" w:lineRule="auto"/>
              <w:ind w:left="108" w:right="618"/>
              <w:rPr>
                <w:sz w:val="28"/>
              </w:rPr>
            </w:pPr>
            <w:r>
              <w:rPr>
                <w:w w:val="90"/>
                <w:sz w:val="28"/>
              </w:rPr>
              <w:t>speed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limitations</w:t>
            </w:r>
          </w:p>
        </w:tc>
        <w:tc>
          <w:tcPr>
            <w:tcW w:w="1207" w:type="dxa"/>
          </w:tcPr>
          <w:p>
            <w:pPr>
              <w:pStyle w:val="11"/>
              <w:ind w:left="10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217" w:type="dxa"/>
          </w:tcPr>
          <w:p>
            <w:pPr>
              <w:pStyle w:val="11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6" w:hRule="atLeast"/>
        </w:trPr>
        <w:tc>
          <w:tcPr>
            <w:tcW w:w="129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30"/>
              </w:rPr>
            </w:pPr>
          </w:p>
        </w:tc>
        <w:tc>
          <w:tcPr>
            <w:tcW w:w="188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30"/>
              </w:rPr>
            </w:pPr>
          </w:p>
        </w:tc>
        <w:tc>
          <w:tcPr>
            <w:tcW w:w="1271" w:type="dxa"/>
          </w:tcPr>
          <w:p>
            <w:pPr>
              <w:pStyle w:val="11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1616" w:type="dxa"/>
          </w:tcPr>
          <w:p>
            <w:pPr>
              <w:pStyle w:val="11"/>
              <w:spacing w:line="280" w:lineRule="exact"/>
              <w:rPr>
                <w:sz w:val="28"/>
              </w:rPr>
            </w:pPr>
            <w:r>
              <w:rPr>
                <w:w w:val="80"/>
                <w:sz w:val="28"/>
              </w:rPr>
              <w:t>As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user,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</w:p>
          <w:p>
            <w:pPr>
              <w:pStyle w:val="11"/>
              <w:spacing w:before="2" w:line="232" w:lineRule="auto"/>
              <w:ind w:right="122"/>
              <w:rPr>
                <w:sz w:val="28"/>
              </w:rPr>
            </w:pPr>
            <w:r>
              <w:rPr>
                <w:w w:val="75"/>
                <w:sz w:val="28"/>
              </w:rPr>
              <w:t>register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application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by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entering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email,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password,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confirming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my/</w:t>
            </w:r>
            <w:r>
              <w:rPr>
                <w:spacing w:val="4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password.</w:t>
            </w:r>
          </w:p>
        </w:tc>
        <w:tc>
          <w:tcPr>
            <w:tcW w:w="1722" w:type="dxa"/>
          </w:tcPr>
          <w:p>
            <w:pPr>
              <w:pStyle w:val="11"/>
              <w:spacing w:line="280" w:lineRule="exact"/>
              <w:ind w:left="108"/>
              <w:rPr>
                <w:sz w:val="28"/>
              </w:rPr>
            </w:pPr>
            <w:r>
              <w:rPr>
                <w:w w:val="80"/>
                <w:sz w:val="28"/>
              </w:rPr>
              <w:t>I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access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my</w:t>
            </w:r>
          </w:p>
          <w:p>
            <w:pPr>
              <w:pStyle w:val="11"/>
              <w:spacing w:line="330" w:lineRule="exact"/>
              <w:ind w:left="108"/>
              <w:rPr>
                <w:sz w:val="28"/>
              </w:rPr>
            </w:pPr>
            <w:r>
              <w:rPr>
                <w:w w:val="85"/>
                <w:sz w:val="28"/>
              </w:rPr>
              <w:t>account</w:t>
            </w:r>
          </w:p>
          <w:p>
            <w:pPr>
              <w:pStyle w:val="11"/>
              <w:spacing w:line="336" w:lineRule="exact"/>
              <w:ind w:left="108"/>
              <w:rPr>
                <w:sz w:val="28"/>
              </w:rPr>
            </w:pPr>
            <w:r>
              <w:rPr>
                <w:w w:val="85"/>
                <w:sz w:val="28"/>
              </w:rPr>
              <w:t>/dashboard.</w:t>
            </w:r>
          </w:p>
        </w:tc>
        <w:tc>
          <w:tcPr>
            <w:tcW w:w="1207" w:type="dxa"/>
          </w:tcPr>
          <w:p>
            <w:pPr>
              <w:pStyle w:val="11"/>
              <w:ind w:left="107"/>
              <w:rPr>
                <w:sz w:val="28"/>
              </w:rPr>
            </w:pPr>
            <w:r>
              <w:rPr>
                <w:w w:val="90"/>
                <w:sz w:val="28"/>
              </w:rPr>
              <w:t>Medium</w:t>
            </w:r>
          </w:p>
        </w:tc>
        <w:tc>
          <w:tcPr>
            <w:tcW w:w="1217" w:type="dxa"/>
          </w:tcPr>
          <w:p>
            <w:pPr>
              <w:pStyle w:val="11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Sprint-1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top="140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96"/>
        <w:gridCol w:w="1881"/>
        <w:gridCol w:w="1271"/>
        <w:gridCol w:w="1616"/>
        <w:gridCol w:w="1722"/>
        <w:gridCol w:w="1207"/>
        <w:gridCol w:w="12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5" w:hRule="atLeast"/>
        </w:trPr>
        <w:tc>
          <w:tcPr>
            <w:tcW w:w="129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88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271" w:type="dxa"/>
          </w:tcPr>
          <w:p>
            <w:pPr>
              <w:pStyle w:val="11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161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As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user,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</w:p>
          <w:p>
            <w:pPr>
              <w:pStyle w:val="11"/>
              <w:spacing w:before="2" w:line="232" w:lineRule="auto"/>
              <w:ind w:right="322"/>
              <w:rPr>
                <w:sz w:val="28"/>
              </w:rPr>
            </w:pPr>
            <w:r>
              <w:rPr>
                <w:w w:val="75"/>
                <w:sz w:val="28"/>
              </w:rPr>
              <w:t>increase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or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spacing w:val="-1"/>
                <w:w w:val="90"/>
                <w:sz w:val="28"/>
              </w:rPr>
              <w:t>decrease</w:t>
            </w:r>
            <w:r>
              <w:rPr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my speed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according</w:t>
            </w:r>
          </w:p>
          <w:p>
            <w:pPr>
              <w:pStyle w:val="11"/>
              <w:spacing w:line="232" w:lineRule="auto"/>
              <w:ind w:right="215"/>
              <w:rPr>
                <w:sz w:val="28"/>
              </w:rPr>
            </w:pPr>
            <w:r>
              <w:rPr>
                <w:spacing w:val="-2"/>
                <w:w w:val="75"/>
                <w:sz w:val="28"/>
              </w:rPr>
              <w:t>to</w:t>
            </w:r>
            <w:r>
              <w:rPr>
                <w:spacing w:val="6"/>
                <w:w w:val="75"/>
                <w:sz w:val="28"/>
              </w:rPr>
              <w:t xml:space="preserve"> </w:t>
            </w:r>
            <w:r>
              <w:rPr>
                <w:spacing w:val="-2"/>
                <w:w w:val="75"/>
                <w:sz w:val="28"/>
              </w:rPr>
              <w:t>the</w:t>
            </w:r>
            <w:r>
              <w:rPr>
                <w:spacing w:val="5"/>
                <w:w w:val="75"/>
                <w:sz w:val="28"/>
              </w:rPr>
              <w:t xml:space="preserve"> </w:t>
            </w:r>
            <w:r>
              <w:rPr>
                <w:spacing w:val="-2"/>
                <w:w w:val="75"/>
                <w:sz w:val="28"/>
              </w:rPr>
              <w:t>weather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change</w:t>
            </w:r>
          </w:p>
        </w:tc>
        <w:tc>
          <w:tcPr>
            <w:tcW w:w="1722" w:type="dxa"/>
          </w:tcPr>
          <w:p>
            <w:pPr>
              <w:pStyle w:val="11"/>
              <w:spacing w:line="279" w:lineRule="exact"/>
              <w:ind w:left="108"/>
              <w:rPr>
                <w:sz w:val="28"/>
              </w:rPr>
            </w:pPr>
            <w:r>
              <w:rPr>
                <w:w w:val="80"/>
                <w:sz w:val="28"/>
              </w:rPr>
              <w:t>I can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increase or</w:t>
            </w:r>
          </w:p>
          <w:p>
            <w:pPr>
              <w:pStyle w:val="11"/>
              <w:spacing w:before="2" w:line="232" w:lineRule="auto"/>
              <w:ind w:left="108"/>
              <w:rPr>
                <w:sz w:val="28"/>
              </w:rPr>
            </w:pPr>
            <w:r>
              <w:rPr>
                <w:w w:val="75"/>
                <w:sz w:val="28"/>
              </w:rPr>
              <w:t>decrease</w:t>
            </w:r>
            <w:r>
              <w:rPr>
                <w:spacing w:val="2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my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speed</w:t>
            </w:r>
          </w:p>
        </w:tc>
        <w:tc>
          <w:tcPr>
            <w:tcW w:w="1207" w:type="dxa"/>
          </w:tcPr>
          <w:p>
            <w:pPr>
              <w:pStyle w:val="11"/>
              <w:ind w:left="107"/>
              <w:rPr>
                <w:sz w:val="28"/>
              </w:rPr>
            </w:pPr>
            <w:r>
              <w:rPr>
                <w:w w:val="90"/>
                <w:sz w:val="28"/>
              </w:rPr>
              <w:t>medium</w:t>
            </w:r>
          </w:p>
        </w:tc>
        <w:tc>
          <w:tcPr>
            <w:tcW w:w="1217" w:type="dxa"/>
          </w:tcPr>
          <w:p>
            <w:pPr>
              <w:pStyle w:val="11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1" w:hRule="atLeast"/>
        </w:trPr>
        <w:tc>
          <w:tcPr>
            <w:tcW w:w="129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88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271" w:type="dxa"/>
          </w:tcPr>
          <w:p>
            <w:pPr>
              <w:pStyle w:val="11"/>
              <w:spacing w:line="286" w:lineRule="exact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1616" w:type="dxa"/>
          </w:tcPr>
          <w:p>
            <w:pPr>
              <w:pStyle w:val="11"/>
              <w:spacing w:line="280" w:lineRule="exact"/>
              <w:rPr>
                <w:sz w:val="28"/>
              </w:rPr>
            </w:pPr>
            <w:r>
              <w:rPr>
                <w:w w:val="80"/>
                <w:sz w:val="28"/>
              </w:rPr>
              <w:t>As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user,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</w:p>
          <w:p>
            <w:pPr>
              <w:pStyle w:val="11"/>
              <w:spacing w:before="2" w:line="232" w:lineRule="auto"/>
              <w:ind w:right="122"/>
              <w:rPr>
                <w:sz w:val="28"/>
              </w:rPr>
            </w:pPr>
            <w:r>
              <w:rPr>
                <w:w w:val="80"/>
                <w:sz w:val="28"/>
              </w:rPr>
              <w:t>I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get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my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traffic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diversion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Signs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depending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on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traffic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the fatal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situations.</w:t>
            </w:r>
          </w:p>
        </w:tc>
        <w:tc>
          <w:tcPr>
            <w:tcW w:w="1722" w:type="dxa"/>
          </w:tcPr>
          <w:p>
            <w:pPr>
              <w:pStyle w:val="11"/>
              <w:spacing w:line="280" w:lineRule="exact"/>
              <w:ind w:left="108"/>
              <w:jc w:val="both"/>
              <w:rPr>
                <w:sz w:val="28"/>
              </w:rPr>
            </w:pPr>
            <w:r>
              <w:rPr>
                <w:w w:val="80"/>
                <w:sz w:val="28"/>
              </w:rPr>
              <w:t>I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access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my</w:t>
            </w:r>
          </w:p>
          <w:p>
            <w:pPr>
              <w:pStyle w:val="11"/>
              <w:spacing w:before="2" w:line="232" w:lineRule="auto"/>
              <w:ind w:left="108" w:right="478"/>
              <w:jc w:val="both"/>
              <w:rPr>
                <w:sz w:val="28"/>
              </w:rPr>
            </w:pPr>
            <w:r>
              <w:rPr>
                <w:w w:val="75"/>
                <w:sz w:val="28"/>
              </w:rPr>
              <w:t>traffic status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ahead in </w:t>
            </w:r>
            <w:r>
              <w:rPr>
                <w:w w:val="80"/>
                <w:sz w:val="28"/>
              </w:rPr>
              <w:t>my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travel.</w:t>
            </w:r>
          </w:p>
        </w:tc>
        <w:tc>
          <w:tcPr>
            <w:tcW w:w="1207" w:type="dxa"/>
          </w:tcPr>
          <w:p>
            <w:pPr>
              <w:pStyle w:val="11"/>
              <w:spacing w:line="286" w:lineRule="exact"/>
              <w:ind w:left="107"/>
              <w:rPr>
                <w:sz w:val="28"/>
              </w:rPr>
            </w:pPr>
            <w:r>
              <w:rPr>
                <w:w w:val="90"/>
                <w:sz w:val="28"/>
              </w:rPr>
              <w:t>Medium</w:t>
            </w:r>
          </w:p>
        </w:tc>
        <w:tc>
          <w:tcPr>
            <w:tcW w:w="1217" w:type="dxa"/>
          </w:tcPr>
          <w:p>
            <w:pPr>
              <w:pStyle w:val="11"/>
              <w:spacing w:line="286" w:lineRule="exact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85" w:hRule="atLeast"/>
        </w:trPr>
        <w:tc>
          <w:tcPr>
            <w:tcW w:w="129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881" w:type="dxa"/>
          </w:tcPr>
          <w:p>
            <w:pPr>
              <w:pStyle w:val="11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271" w:type="dxa"/>
          </w:tcPr>
          <w:p>
            <w:pPr>
              <w:pStyle w:val="11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161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As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user,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</w:p>
          <w:p>
            <w:pPr>
              <w:pStyle w:val="11"/>
              <w:spacing w:before="2" w:line="232" w:lineRule="auto"/>
              <w:ind w:right="322"/>
              <w:rPr>
                <w:sz w:val="28"/>
              </w:rPr>
            </w:pPr>
            <w:r>
              <w:rPr>
                <w:w w:val="75"/>
                <w:sz w:val="28"/>
              </w:rPr>
              <w:t>log into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application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entering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email &amp;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password</w:t>
            </w:r>
          </w:p>
        </w:tc>
        <w:tc>
          <w:tcPr>
            <w:tcW w:w="1722" w:type="dxa"/>
          </w:tcPr>
          <w:p>
            <w:pPr>
              <w:pStyle w:val="11"/>
              <w:spacing w:line="279" w:lineRule="exact"/>
              <w:ind w:left="108"/>
              <w:rPr>
                <w:sz w:val="28"/>
              </w:rPr>
            </w:pPr>
            <w:r>
              <w:rPr>
                <w:w w:val="80"/>
                <w:sz w:val="28"/>
              </w:rPr>
              <w:t>I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access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</w:p>
          <w:p>
            <w:pPr>
              <w:pStyle w:val="11"/>
              <w:spacing w:line="336" w:lineRule="exact"/>
              <w:ind w:left="108"/>
              <w:rPr>
                <w:sz w:val="28"/>
              </w:rPr>
            </w:pPr>
            <w:r>
              <w:rPr>
                <w:w w:val="90"/>
                <w:sz w:val="28"/>
              </w:rPr>
              <w:t>application.</w:t>
            </w:r>
          </w:p>
        </w:tc>
        <w:tc>
          <w:tcPr>
            <w:tcW w:w="1207" w:type="dxa"/>
          </w:tcPr>
          <w:p>
            <w:pPr>
              <w:pStyle w:val="11"/>
              <w:ind w:left="10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217" w:type="dxa"/>
          </w:tcPr>
          <w:p>
            <w:pPr>
              <w:pStyle w:val="11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1" w:hRule="atLeast"/>
        </w:trPr>
        <w:tc>
          <w:tcPr>
            <w:tcW w:w="129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881" w:type="dxa"/>
          </w:tcPr>
          <w:p>
            <w:pPr>
              <w:pStyle w:val="11"/>
              <w:spacing w:line="286" w:lineRule="exact"/>
              <w:rPr>
                <w:sz w:val="28"/>
              </w:rPr>
            </w:pPr>
            <w:r>
              <w:rPr>
                <w:w w:val="90"/>
                <w:sz w:val="28"/>
              </w:rPr>
              <w:t>Interface</w:t>
            </w:r>
          </w:p>
        </w:tc>
        <w:tc>
          <w:tcPr>
            <w:tcW w:w="1271" w:type="dxa"/>
          </w:tcPr>
          <w:p>
            <w:pPr>
              <w:pStyle w:val="11"/>
              <w:spacing w:line="286" w:lineRule="exact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1616" w:type="dxa"/>
          </w:tcPr>
          <w:p>
            <w:pPr>
              <w:pStyle w:val="11"/>
              <w:spacing w:line="280" w:lineRule="exact"/>
              <w:rPr>
                <w:sz w:val="28"/>
              </w:rPr>
            </w:pPr>
            <w:r>
              <w:rPr>
                <w:w w:val="85"/>
                <w:sz w:val="28"/>
              </w:rPr>
              <w:t>As</w:t>
            </w:r>
            <w:r>
              <w:rPr>
                <w:spacing w:val="-2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an</w:t>
            </w:r>
            <w:r>
              <w:rPr>
                <w:spacing w:val="-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official</w:t>
            </w:r>
          </w:p>
          <w:p>
            <w:pPr>
              <w:pStyle w:val="11"/>
              <w:spacing w:before="2" w:line="232" w:lineRule="auto"/>
              <w:ind w:right="122"/>
              <w:rPr>
                <w:sz w:val="28"/>
              </w:rPr>
            </w:pPr>
            <w:r>
              <w:rPr>
                <w:w w:val="85"/>
                <w:sz w:val="28"/>
              </w:rPr>
              <w:t>who is in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charge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for</w:t>
            </w:r>
            <w:r>
              <w:rPr>
                <w:spacing w:val="1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proper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functioning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of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sign</w:t>
            </w:r>
            <w:r>
              <w:rPr>
                <w:spacing w:val="2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boards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spacing w:val="-19"/>
                <w:w w:val="90"/>
                <w:sz w:val="28"/>
              </w:rPr>
              <w:t>have</w:t>
            </w:r>
            <w:r>
              <w:rPr>
                <w:spacing w:val="-18"/>
                <w:w w:val="90"/>
                <w:sz w:val="28"/>
              </w:rPr>
              <w:t xml:space="preserve"> to</w:t>
            </w:r>
            <w:r>
              <w:rPr>
                <w:spacing w:val="-17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maintain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through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periodic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monitoring.</w:t>
            </w:r>
          </w:p>
        </w:tc>
        <w:tc>
          <w:tcPr>
            <w:tcW w:w="1722" w:type="dxa"/>
          </w:tcPr>
          <w:p>
            <w:pPr>
              <w:pStyle w:val="11"/>
              <w:spacing w:line="280" w:lineRule="exact"/>
              <w:ind w:left="108"/>
              <w:rPr>
                <w:sz w:val="28"/>
              </w:rPr>
            </w:pPr>
            <w:r>
              <w:rPr>
                <w:spacing w:val="-1"/>
                <w:w w:val="80"/>
                <w:sz w:val="28"/>
              </w:rPr>
              <w:t>I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can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access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</w:p>
          <w:p>
            <w:pPr>
              <w:pStyle w:val="11"/>
              <w:spacing w:line="336" w:lineRule="exact"/>
              <w:ind w:left="108"/>
              <w:rPr>
                <w:sz w:val="28"/>
              </w:rPr>
            </w:pPr>
            <w:r>
              <w:rPr>
                <w:w w:val="75"/>
                <w:sz w:val="28"/>
              </w:rPr>
              <w:t>interface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easily.</w:t>
            </w:r>
          </w:p>
        </w:tc>
        <w:tc>
          <w:tcPr>
            <w:tcW w:w="1207" w:type="dxa"/>
          </w:tcPr>
          <w:p>
            <w:pPr>
              <w:pStyle w:val="11"/>
              <w:spacing w:line="286" w:lineRule="exact"/>
              <w:ind w:left="10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217" w:type="dxa"/>
          </w:tcPr>
          <w:p>
            <w:pPr>
              <w:pStyle w:val="11"/>
              <w:spacing w:line="286" w:lineRule="exact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85" w:hRule="atLeast"/>
        </w:trPr>
        <w:tc>
          <w:tcPr>
            <w:tcW w:w="1296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Customer</w:t>
            </w:r>
          </w:p>
          <w:p>
            <w:pPr>
              <w:pStyle w:val="11"/>
              <w:spacing w:line="336" w:lineRule="exact"/>
              <w:ind w:left="110"/>
              <w:rPr>
                <w:sz w:val="28"/>
              </w:rPr>
            </w:pPr>
            <w:r>
              <w:rPr>
                <w:w w:val="80"/>
                <w:sz w:val="28"/>
              </w:rPr>
              <w:t>(Web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user)</w:t>
            </w:r>
          </w:p>
        </w:tc>
        <w:tc>
          <w:tcPr>
            <w:tcW w:w="1881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90"/>
                <w:sz w:val="28"/>
              </w:rPr>
              <w:t>Data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90"/>
                <w:sz w:val="28"/>
              </w:rPr>
              <w:t>generation</w:t>
            </w:r>
          </w:p>
        </w:tc>
        <w:tc>
          <w:tcPr>
            <w:tcW w:w="1271" w:type="dxa"/>
          </w:tcPr>
          <w:p>
            <w:pPr>
              <w:pStyle w:val="11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161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user</w:t>
            </w:r>
          </w:p>
          <w:p>
            <w:pPr>
              <w:pStyle w:val="11"/>
              <w:spacing w:before="2" w:line="232" w:lineRule="auto"/>
              <w:ind w:right="29"/>
              <w:rPr>
                <w:sz w:val="28"/>
              </w:rPr>
            </w:pPr>
            <w:r>
              <w:rPr>
                <w:w w:val="75"/>
                <w:sz w:val="28"/>
              </w:rPr>
              <w:t>interface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must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be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straightforward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simple 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use.</w:t>
            </w:r>
          </w:p>
        </w:tc>
        <w:tc>
          <w:tcPr>
            <w:tcW w:w="1722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207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217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96"/>
        <w:gridCol w:w="1881"/>
        <w:gridCol w:w="1271"/>
        <w:gridCol w:w="1616"/>
        <w:gridCol w:w="1722"/>
        <w:gridCol w:w="1207"/>
        <w:gridCol w:w="12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5" w:hRule="atLeast"/>
        </w:trPr>
        <w:tc>
          <w:tcPr>
            <w:tcW w:w="1296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85"/>
                <w:sz w:val="28"/>
              </w:rPr>
              <w:t>Administrat</w:t>
            </w:r>
          </w:p>
          <w:p>
            <w:pPr>
              <w:pStyle w:val="11"/>
              <w:spacing w:before="2" w:line="232" w:lineRule="auto"/>
              <w:ind w:left="110" w:right="8"/>
              <w:rPr>
                <w:sz w:val="28"/>
              </w:rPr>
            </w:pPr>
            <w:r>
              <w:rPr>
                <w:w w:val="95"/>
                <w:sz w:val="28"/>
              </w:rPr>
              <w:t>Or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(Officials)</w:t>
            </w:r>
          </w:p>
        </w:tc>
        <w:tc>
          <w:tcPr>
            <w:tcW w:w="1881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90"/>
                <w:sz w:val="28"/>
              </w:rPr>
              <w:t>Problem</w:t>
            </w:r>
          </w:p>
          <w:p>
            <w:pPr>
              <w:pStyle w:val="11"/>
              <w:spacing w:before="2" w:line="232" w:lineRule="auto"/>
              <w:rPr>
                <w:sz w:val="28"/>
              </w:rPr>
            </w:pPr>
            <w:r>
              <w:rPr>
                <w:w w:val="80"/>
                <w:sz w:val="28"/>
              </w:rPr>
              <w:t>solving/</w:t>
            </w:r>
            <w:r>
              <w:rPr>
                <w:spacing w:val="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Fault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clearance</w:t>
            </w:r>
          </w:p>
        </w:tc>
        <w:tc>
          <w:tcPr>
            <w:tcW w:w="1271" w:type="dxa"/>
          </w:tcPr>
          <w:p>
            <w:pPr>
              <w:pStyle w:val="11"/>
              <w:rPr>
                <w:sz w:val="28"/>
              </w:rPr>
            </w:pPr>
            <w:r>
              <w:rPr>
                <w:sz w:val="28"/>
              </w:rPr>
              <w:t>USN-8</w:t>
            </w:r>
          </w:p>
        </w:tc>
        <w:tc>
          <w:tcPr>
            <w:tcW w:w="1616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As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user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use</w:t>
            </w:r>
          </w:p>
          <w:p>
            <w:pPr>
              <w:pStyle w:val="11"/>
              <w:spacing w:before="2" w:line="232" w:lineRule="auto"/>
              <w:ind w:right="280"/>
              <w:rPr>
                <w:sz w:val="28"/>
              </w:rPr>
            </w:pPr>
            <w:r>
              <w:rPr>
                <w:w w:val="75"/>
                <w:sz w:val="28"/>
              </w:rPr>
              <w:t>open weather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application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to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access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</w:p>
          <w:p>
            <w:pPr>
              <w:pStyle w:val="11"/>
              <w:spacing w:before="1" w:line="232" w:lineRule="auto"/>
              <w:rPr>
                <w:sz w:val="28"/>
              </w:rPr>
            </w:pPr>
            <w:r>
              <w:rPr>
                <w:w w:val="75"/>
                <w:sz w:val="28"/>
              </w:rPr>
              <w:t>data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regarding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weather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changes.</w:t>
            </w:r>
          </w:p>
        </w:tc>
        <w:tc>
          <w:tcPr>
            <w:tcW w:w="1722" w:type="dxa"/>
          </w:tcPr>
          <w:p>
            <w:pPr>
              <w:pStyle w:val="11"/>
              <w:spacing w:line="279" w:lineRule="exact"/>
              <w:ind w:left="108"/>
              <w:rPr>
                <w:sz w:val="28"/>
              </w:rPr>
            </w:pPr>
            <w:r>
              <w:rPr>
                <w:w w:val="85"/>
                <w:sz w:val="28"/>
              </w:rPr>
              <w:t>Officials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can</w:t>
            </w:r>
          </w:p>
          <w:p>
            <w:pPr>
              <w:pStyle w:val="11"/>
              <w:spacing w:before="2" w:line="232" w:lineRule="auto"/>
              <w:ind w:left="108"/>
              <w:rPr>
                <w:sz w:val="28"/>
              </w:rPr>
            </w:pPr>
            <w:r>
              <w:rPr>
                <w:w w:val="75"/>
                <w:sz w:val="28"/>
              </w:rPr>
              <w:t>monitor 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sign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boards for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proper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functioning.</w:t>
            </w:r>
          </w:p>
        </w:tc>
        <w:tc>
          <w:tcPr>
            <w:tcW w:w="1207" w:type="dxa"/>
          </w:tcPr>
          <w:p>
            <w:pPr>
              <w:pStyle w:val="11"/>
              <w:ind w:left="107"/>
              <w:rPr>
                <w:sz w:val="28"/>
              </w:rPr>
            </w:pPr>
            <w:r>
              <w:rPr>
                <w:w w:val="90"/>
                <w:sz w:val="28"/>
              </w:rPr>
              <w:t>Medium</w:t>
            </w:r>
          </w:p>
        </w:tc>
        <w:tc>
          <w:tcPr>
            <w:tcW w:w="1217" w:type="dxa"/>
          </w:tcPr>
          <w:p>
            <w:pPr>
              <w:pStyle w:val="11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Sprint-2</w:t>
            </w:r>
          </w:p>
        </w:tc>
      </w:tr>
    </w:tbl>
    <w:p>
      <w:pPr>
        <w:pStyle w:val="6"/>
        <w:rPr>
          <w:rFonts w:ascii="Trebuchet MS"/>
          <w:sz w:val="20"/>
        </w:rPr>
      </w:pPr>
    </w:p>
    <w:p>
      <w:pPr>
        <w:pStyle w:val="6"/>
        <w:spacing w:before="9"/>
        <w:rPr>
          <w:rFonts w:ascii="Trebuchet MS"/>
          <w:sz w:val="21"/>
        </w:rPr>
      </w:pPr>
    </w:p>
    <w:p>
      <w:pPr>
        <w:pStyle w:val="2"/>
        <w:numPr>
          <w:ilvl w:val="0"/>
          <w:numId w:val="1"/>
        </w:numPr>
        <w:tabs>
          <w:tab w:val="left" w:pos="1720"/>
          <w:tab w:val="left" w:pos="1721"/>
        </w:tabs>
        <w:spacing w:before="122" w:after="0" w:line="240" w:lineRule="auto"/>
        <w:ind w:left="1721" w:right="0" w:hanging="756"/>
        <w:jc w:val="left"/>
      </w:pPr>
      <w:r>
        <w:rPr>
          <w:w w:val="105"/>
        </w:rPr>
        <w:t>PROJECT</w:t>
      </w:r>
      <w:r>
        <w:rPr>
          <w:spacing w:val="72"/>
          <w:w w:val="105"/>
        </w:rPr>
        <w:t xml:space="preserve"> </w:t>
      </w:r>
      <w:r>
        <w:rPr>
          <w:w w:val="105"/>
        </w:rPr>
        <w:t>PLANNING</w:t>
      </w:r>
      <w:r>
        <w:rPr>
          <w:spacing w:val="73"/>
          <w:w w:val="105"/>
        </w:rPr>
        <w:t xml:space="preserve"> </w:t>
      </w:r>
      <w:r>
        <w:rPr>
          <w:w w:val="105"/>
        </w:rPr>
        <w:t>AND</w:t>
      </w:r>
      <w:r>
        <w:rPr>
          <w:spacing w:val="67"/>
          <w:w w:val="105"/>
        </w:rPr>
        <w:t xml:space="preserve"> </w:t>
      </w:r>
      <w:r>
        <w:rPr>
          <w:w w:val="105"/>
        </w:rPr>
        <w:t>SCHEDULING</w:t>
      </w:r>
    </w:p>
    <w:p>
      <w:pPr>
        <w:pStyle w:val="3"/>
        <w:numPr>
          <w:ilvl w:val="1"/>
          <w:numId w:val="20"/>
        </w:numPr>
        <w:tabs>
          <w:tab w:val="left" w:pos="2441"/>
        </w:tabs>
        <w:spacing w:before="110" w:after="0" w:line="240" w:lineRule="auto"/>
        <w:ind w:left="2441" w:right="0" w:hanging="720"/>
        <w:jc w:val="left"/>
      </w:pPr>
      <w:r>
        <w:rPr>
          <w:w w:val="105"/>
        </w:rPr>
        <w:t>SPIRINT</w:t>
      </w:r>
      <w:r>
        <w:rPr>
          <w:spacing w:val="51"/>
          <w:w w:val="105"/>
        </w:rPr>
        <w:t xml:space="preserve"> </w:t>
      </w:r>
      <w:r>
        <w:rPr>
          <w:w w:val="105"/>
        </w:rPr>
        <w:t>PLANNING</w:t>
      </w:r>
      <w:r>
        <w:rPr>
          <w:spacing w:val="53"/>
          <w:w w:val="105"/>
        </w:rPr>
        <w:t xml:space="preserve"> </w:t>
      </w:r>
      <w:r>
        <w:rPr>
          <w:w w:val="105"/>
        </w:rPr>
        <w:t>AND</w:t>
      </w:r>
      <w:r>
        <w:rPr>
          <w:spacing w:val="50"/>
          <w:w w:val="105"/>
        </w:rPr>
        <w:t xml:space="preserve"> </w:t>
      </w:r>
      <w:r>
        <w:rPr>
          <w:w w:val="105"/>
        </w:rPr>
        <w:t>ESTIMATION</w:t>
      </w:r>
    </w:p>
    <w:p>
      <w:pPr>
        <w:pStyle w:val="6"/>
        <w:rPr>
          <w:rFonts w:ascii="Trebuchet MS"/>
          <w:sz w:val="21"/>
        </w:r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5"/>
        <w:gridCol w:w="1881"/>
        <w:gridCol w:w="1271"/>
        <w:gridCol w:w="1531"/>
        <w:gridCol w:w="1021"/>
        <w:gridCol w:w="1201"/>
        <w:gridCol w:w="143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5" w:hRule="atLeast"/>
        </w:trPr>
        <w:tc>
          <w:tcPr>
            <w:tcW w:w="1015" w:type="dxa"/>
          </w:tcPr>
          <w:p>
            <w:pPr>
              <w:pStyle w:val="11"/>
              <w:spacing w:line="407" w:lineRule="exact"/>
              <w:ind w:left="110"/>
              <w:rPr>
                <w:sz w:val="40"/>
              </w:rPr>
            </w:pPr>
            <w:r>
              <w:rPr>
                <w:w w:val="85"/>
                <w:sz w:val="40"/>
              </w:rPr>
              <w:t>Sprint</w:t>
            </w:r>
          </w:p>
        </w:tc>
        <w:tc>
          <w:tcPr>
            <w:tcW w:w="1881" w:type="dxa"/>
          </w:tcPr>
          <w:p>
            <w:pPr>
              <w:pStyle w:val="11"/>
              <w:spacing w:line="401" w:lineRule="exact"/>
              <w:ind w:left="110"/>
              <w:rPr>
                <w:sz w:val="40"/>
              </w:rPr>
            </w:pPr>
            <w:r>
              <w:rPr>
                <w:w w:val="90"/>
                <w:sz w:val="40"/>
              </w:rPr>
              <w:t>Functional</w:t>
            </w:r>
          </w:p>
          <w:p>
            <w:pPr>
              <w:pStyle w:val="11"/>
              <w:spacing w:before="8" w:line="230" w:lineRule="auto"/>
              <w:ind w:left="110"/>
              <w:rPr>
                <w:sz w:val="40"/>
              </w:rPr>
            </w:pPr>
            <w:r>
              <w:rPr>
                <w:w w:val="75"/>
                <w:sz w:val="40"/>
              </w:rPr>
              <w:t>Requirement</w:t>
            </w:r>
            <w:r>
              <w:rPr>
                <w:spacing w:val="1"/>
                <w:w w:val="75"/>
                <w:sz w:val="40"/>
              </w:rPr>
              <w:t xml:space="preserve"> </w:t>
            </w:r>
            <w:r>
              <w:rPr>
                <w:w w:val="90"/>
                <w:sz w:val="40"/>
              </w:rPr>
              <w:t>(Epic)</w:t>
            </w:r>
          </w:p>
        </w:tc>
        <w:tc>
          <w:tcPr>
            <w:tcW w:w="1271" w:type="dxa"/>
          </w:tcPr>
          <w:p>
            <w:pPr>
              <w:pStyle w:val="11"/>
              <w:spacing w:line="401" w:lineRule="exact"/>
              <w:ind w:left="110"/>
              <w:rPr>
                <w:sz w:val="40"/>
              </w:rPr>
            </w:pPr>
            <w:r>
              <w:rPr>
                <w:w w:val="90"/>
                <w:sz w:val="40"/>
              </w:rPr>
              <w:t>User</w:t>
            </w:r>
          </w:p>
          <w:p>
            <w:pPr>
              <w:pStyle w:val="11"/>
              <w:spacing w:before="8" w:line="230" w:lineRule="auto"/>
              <w:ind w:left="110"/>
              <w:rPr>
                <w:sz w:val="40"/>
              </w:rPr>
            </w:pPr>
            <w:r>
              <w:rPr>
                <w:w w:val="90"/>
                <w:sz w:val="40"/>
              </w:rPr>
              <w:t>Story</w:t>
            </w:r>
            <w:r>
              <w:rPr>
                <w:spacing w:val="1"/>
                <w:w w:val="90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Number</w:t>
            </w:r>
          </w:p>
        </w:tc>
        <w:tc>
          <w:tcPr>
            <w:tcW w:w="1531" w:type="dxa"/>
          </w:tcPr>
          <w:p>
            <w:pPr>
              <w:pStyle w:val="11"/>
              <w:spacing w:line="401" w:lineRule="exact"/>
              <w:ind w:left="110"/>
              <w:rPr>
                <w:sz w:val="40"/>
              </w:rPr>
            </w:pPr>
            <w:r>
              <w:rPr>
                <w:w w:val="90"/>
                <w:sz w:val="40"/>
              </w:rPr>
              <w:t>User</w:t>
            </w:r>
          </w:p>
          <w:p>
            <w:pPr>
              <w:pStyle w:val="11"/>
              <w:spacing w:before="8" w:line="230" w:lineRule="auto"/>
              <w:ind w:left="110"/>
              <w:rPr>
                <w:sz w:val="40"/>
              </w:rPr>
            </w:pPr>
            <w:r>
              <w:rPr>
                <w:w w:val="75"/>
                <w:sz w:val="40"/>
              </w:rPr>
              <w:t>Story</w:t>
            </w:r>
            <w:r>
              <w:rPr>
                <w:spacing w:val="23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/</w:t>
            </w:r>
            <w:r>
              <w:rPr>
                <w:spacing w:val="-65"/>
                <w:w w:val="75"/>
                <w:sz w:val="40"/>
              </w:rPr>
              <w:t xml:space="preserve"> </w:t>
            </w:r>
            <w:r>
              <w:rPr>
                <w:w w:val="90"/>
                <w:sz w:val="40"/>
              </w:rPr>
              <w:t>Task</w:t>
            </w:r>
          </w:p>
        </w:tc>
        <w:tc>
          <w:tcPr>
            <w:tcW w:w="1021" w:type="dxa"/>
          </w:tcPr>
          <w:p>
            <w:pPr>
              <w:pStyle w:val="11"/>
              <w:spacing w:line="401" w:lineRule="exact"/>
              <w:rPr>
                <w:sz w:val="40"/>
              </w:rPr>
            </w:pPr>
            <w:r>
              <w:rPr>
                <w:w w:val="90"/>
                <w:sz w:val="40"/>
              </w:rPr>
              <w:t>Story</w:t>
            </w:r>
          </w:p>
          <w:p>
            <w:pPr>
              <w:pStyle w:val="11"/>
              <w:spacing w:line="482" w:lineRule="exact"/>
              <w:rPr>
                <w:sz w:val="40"/>
              </w:rPr>
            </w:pPr>
            <w:r>
              <w:rPr>
                <w:w w:val="85"/>
                <w:sz w:val="40"/>
              </w:rPr>
              <w:t>Points</w:t>
            </w:r>
          </w:p>
        </w:tc>
        <w:tc>
          <w:tcPr>
            <w:tcW w:w="1201" w:type="dxa"/>
          </w:tcPr>
          <w:p>
            <w:pPr>
              <w:pStyle w:val="11"/>
              <w:spacing w:before="394" w:line="240" w:lineRule="auto"/>
              <w:ind w:left="41" w:right="34"/>
              <w:jc w:val="center"/>
              <w:rPr>
                <w:sz w:val="40"/>
              </w:rPr>
            </w:pPr>
            <w:r>
              <w:rPr>
                <w:w w:val="90"/>
                <w:sz w:val="40"/>
              </w:rPr>
              <w:t>Priority</w:t>
            </w:r>
          </w:p>
        </w:tc>
        <w:tc>
          <w:tcPr>
            <w:tcW w:w="1436" w:type="dxa"/>
          </w:tcPr>
          <w:p>
            <w:pPr>
              <w:pStyle w:val="11"/>
              <w:spacing w:line="401" w:lineRule="exact"/>
              <w:ind w:left="108"/>
              <w:rPr>
                <w:sz w:val="40"/>
              </w:rPr>
            </w:pPr>
            <w:r>
              <w:rPr>
                <w:w w:val="90"/>
                <w:sz w:val="40"/>
              </w:rPr>
              <w:t>Team</w:t>
            </w:r>
          </w:p>
          <w:p>
            <w:pPr>
              <w:pStyle w:val="11"/>
              <w:spacing w:line="482" w:lineRule="exact"/>
              <w:ind w:left="108"/>
              <w:rPr>
                <w:sz w:val="40"/>
              </w:rPr>
            </w:pPr>
            <w:r>
              <w:rPr>
                <w:w w:val="80"/>
                <w:sz w:val="40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0" w:hRule="atLeast"/>
        </w:trPr>
        <w:tc>
          <w:tcPr>
            <w:tcW w:w="1015" w:type="dxa"/>
          </w:tcPr>
          <w:p>
            <w:pPr>
              <w:pStyle w:val="11"/>
              <w:spacing w:line="286" w:lineRule="exact"/>
              <w:ind w:left="140"/>
              <w:rPr>
                <w:sz w:val="28"/>
              </w:rPr>
            </w:pPr>
            <w:r>
              <w:rPr>
                <w:w w:val="90"/>
                <w:sz w:val="28"/>
              </w:rPr>
              <w:t>Sprint-1</w:t>
            </w:r>
          </w:p>
        </w:tc>
        <w:tc>
          <w:tcPr>
            <w:tcW w:w="1881" w:type="dxa"/>
          </w:tcPr>
          <w:p>
            <w:pPr>
              <w:pStyle w:val="11"/>
              <w:spacing w:line="286" w:lineRule="exact"/>
              <w:ind w:left="364" w:right="351"/>
              <w:jc w:val="center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271" w:type="dxa"/>
          </w:tcPr>
          <w:p>
            <w:pPr>
              <w:pStyle w:val="11"/>
              <w:spacing w:line="286" w:lineRule="exact"/>
              <w:ind w:left="258" w:right="246"/>
              <w:jc w:val="center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1531" w:type="dxa"/>
          </w:tcPr>
          <w:p>
            <w:pPr>
              <w:pStyle w:val="11"/>
              <w:spacing w:line="282" w:lineRule="exact"/>
              <w:ind w:left="110"/>
              <w:rPr>
                <w:sz w:val="28"/>
              </w:rPr>
            </w:pPr>
            <w:r>
              <w:rPr>
                <w:w w:val="80"/>
                <w:sz w:val="28"/>
              </w:rPr>
              <w:t>As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weather</w:t>
            </w:r>
          </w:p>
          <w:p>
            <w:pPr>
              <w:pStyle w:val="11"/>
              <w:spacing w:before="4" w:line="232" w:lineRule="auto"/>
              <w:ind w:left="110" w:right="344"/>
              <w:rPr>
                <w:sz w:val="28"/>
              </w:rPr>
            </w:pPr>
            <w:r>
              <w:rPr>
                <w:w w:val="90"/>
                <w:sz w:val="28"/>
              </w:rPr>
              <w:t>data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controller,</w:t>
            </w:r>
            <w:r>
              <w:rPr>
                <w:w w:val="80"/>
                <w:sz w:val="28"/>
              </w:rPr>
              <w:t xml:space="preserve"> I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log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into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my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profile 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start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monitoring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spacing w:val="-1"/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weather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updates</w:t>
            </w:r>
          </w:p>
        </w:tc>
        <w:tc>
          <w:tcPr>
            <w:tcW w:w="1021" w:type="dxa"/>
          </w:tcPr>
          <w:p>
            <w:pPr>
              <w:pStyle w:val="11"/>
              <w:spacing w:line="286" w:lineRule="exact"/>
              <w:ind w:left="10"/>
              <w:jc w:val="center"/>
              <w:rPr>
                <w:sz w:val="28"/>
              </w:rPr>
            </w:pPr>
            <w:r>
              <w:rPr>
                <w:w w:val="79"/>
                <w:sz w:val="28"/>
              </w:rPr>
              <w:t>3</w:t>
            </w:r>
          </w:p>
        </w:tc>
        <w:tc>
          <w:tcPr>
            <w:tcW w:w="1201" w:type="dxa"/>
          </w:tcPr>
          <w:p>
            <w:pPr>
              <w:pStyle w:val="11"/>
              <w:spacing w:line="286" w:lineRule="exact"/>
              <w:ind w:left="41" w:right="33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36" w:type="dxa"/>
          </w:tcPr>
          <w:p>
            <w:pPr>
              <w:pStyle w:val="11"/>
              <w:spacing w:line="286" w:lineRule="exact"/>
              <w:ind w:left="82" w:right="72"/>
              <w:jc w:val="center"/>
              <w:rPr>
                <w:sz w:val="28"/>
              </w:rPr>
            </w:pPr>
            <w:r>
              <w:rPr>
                <w:sz w:val="28"/>
              </w:rPr>
              <w:t>PRASAD.M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1" w:hRule="atLeast"/>
        </w:trPr>
        <w:tc>
          <w:tcPr>
            <w:tcW w:w="1015" w:type="dxa"/>
          </w:tcPr>
          <w:p>
            <w:pPr>
              <w:pStyle w:val="11"/>
              <w:ind w:left="140"/>
              <w:rPr>
                <w:sz w:val="28"/>
              </w:rPr>
            </w:pPr>
            <w:r>
              <w:rPr>
                <w:w w:val="90"/>
                <w:sz w:val="28"/>
              </w:rPr>
              <w:t>Sprint-1</w:t>
            </w:r>
          </w:p>
        </w:tc>
        <w:tc>
          <w:tcPr>
            <w:tcW w:w="1881" w:type="dxa"/>
          </w:tcPr>
          <w:p>
            <w:pPr>
              <w:pStyle w:val="11"/>
              <w:ind w:left="367" w:right="351"/>
              <w:jc w:val="center"/>
              <w:rPr>
                <w:sz w:val="28"/>
              </w:rPr>
            </w:pPr>
            <w:r>
              <w:rPr>
                <w:w w:val="85"/>
                <w:sz w:val="28"/>
              </w:rPr>
              <w:t>dashboard</w:t>
            </w:r>
          </w:p>
        </w:tc>
        <w:tc>
          <w:tcPr>
            <w:tcW w:w="1271" w:type="dxa"/>
          </w:tcPr>
          <w:p>
            <w:pPr>
              <w:pStyle w:val="11"/>
              <w:ind w:left="258" w:right="246"/>
              <w:jc w:val="center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1531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80"/>
                <w:sz w:val="28"/>
              </w:rPr>
              <w:t>I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receive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all</w:t>
            </w:r>
          </w:p>
          <w:p>
            <w:pPr>
              <w:pStyle w:val="11"/>
              <w:spacing w:before="2" w:line="232" w:lineRule="auto"/>
              <w:ind w:left="110" w:right="130"/>
              <w:rPr>
                <w:sz w:val="28"/>
              </w:rPr>
            </w:pPr>
            <w:r>
              <w:rPr>
                <w:w w:val="90"/>
                <w:sz w:val="28"/>
              </w:rPr>
              <w:t>the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information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spacing w:val="-1"/>
                <w:w w:val="75"/>
                <w:sz w:val="28"/>
              </w:rPr>
              <w:t>about</w:t>
            </w:r>
            <w:r>
              <w:rPr>
                <w:spacing w:val="5"/>
                <w:w w:val="75"/>
                <w:sz w:val="28"/>
              </w:rPr>
              <w:t xml:space="preserve"> </w:t>
            </w:r>
            <w:r>
              <w:rPr>
                <w:spacing w:val="-1"/>
                <w:w w:val="75"/>
                <w:sz w:val="28"/>
              </w:rPr>
              <w:t>weather</w:t>
            </w:r>
            <w:r>
              <w:rPr>
                <w:spacing w:val="-4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 particular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city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from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web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from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weather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API.</w:t>
            </w:r>
          </w:p>
          <w:p>
            <w:pPr>
              <w:pStyle w:val="11"/>
              <w:spacing w:line="232" w:lineRule="auto"/>
              <w:ind w:left="110" w:right="130"/>
              <w:rPr>
                <w:sz w:val="28"/>
              </w:rPr>
            </w:pPr>
            <w:r>
              <w:rPr>
                <w:w w:val="90"/>
                <w:sz w:val="28"/>
              </w:rPr>
              <w:t>Whenever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there is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change in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weather,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corresponding</w:t>
            </w:r>
          </w:p>
        </w:tc>
        <w:tc>
          <w:tcPr>
            <w:tcW w:w="1021" w:type="dxa"/>
          </w:tcPr>
          <w:p>
            <w:pPr>
              <w:pStyle w:val="11"/>
              <w:ind w:left="10"/>
              <w:jc w:val="center"/>
              <w:rPr>
                <w:sz w:val="28"/>
              </w:rPr>
            </w:pPr>
            <w:r>
              <w:rPr>
                <w:w w:val="79"/>
                <w:sz w:val="28"/>
              </w:rPr>
              <w:t>2</w:t>
            </w:r>
          </w:p>
        </w:tc>
        <w:tc>
          <w:tcPr>
            <w:tcW w:w="1201" w:type="dxa"/>
          </w:tcPr>
          <w:p>
            <w:pPr>
              <w:pStyle w:val="11"/>
              <w:ind w:left="41" w:right="33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36" w:type="dxa"/>
          </w:tcPr>
          <w:p>
            <w:pPr>
              <w:pStyle w:val="11"/>
              <w:ind w:left="81" w:right="72"/>
              <w:jc w:val="center"/>
              <w:rPr>
                <w:sz w:val="28"/>
              </w:rPr>
            </w:pPr>
            <w:r>
              <w:rPr>
                <w:sz w:val="28"/>
              </w:rPr>
              <w:t>RANTON.R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5"/>
        <w:gridCol w:w="1881"/>
        <w:gridCol w:w="1271"/>
        <w:gridCol w:w="1531"/>
        <w:gridCol w:w="1021"/>
        <w:gridCol w:w="1201"/>
        <w:gridCol w:w="143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5" w:hRule="atLeast"/>
        </w:trPr>
        <w:tc>
          <w:tcPr>
            <w:tcW w:w="1015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88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27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531" w:type="dxa"/>
          </w:tcPr>
          <w:p>
            <w:pPr>
              <w:pStyle w:val="11"/>
              <w:spacing w:line="279" w:lineRule="exact"/>
              <w:ind w:left="110"/>
              <w:jc w:val="both"/>
              <w:rPr>
                <w:sz w:val="28"/>
              </w:rPr>
            </w:pPr>
            <w:r>
              <w:rPr>
                <w:w w:val="75"/>
                <w:sz w:val="28"/>
              </w:rPr>
              <w:t>updates</w:t>
            </w:r>
            <w:r>
              <w:rPr>
                <w:spacing w:val="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about</w:t>
            </w:r>
          </w:p>
          <w:p>
            <w:pPr>
              <w:pStyle w:val="11"/>
              <w:spacing w:before="2" w:line="232" w:lineRule="auto"/>
              <w:ind w:left="110" w:right="306"/>
              <w:jc w:val="both"/>
              <w:rPr>
                <w:sz w:val="28"/>
              </w:rPr>
            </w:pPr>
            <w:r>
              <w:rPr>
                <w:w w:val="75"/>
                <w:sz w:val="28"/>
              </w:rPr>
              <w:t>speed limits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 made on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sign</w:t>
            </w:r>
            <w:r>
              <w:rPr>
                <w:spacing w:val="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boards.</w:t>
            </w:r>
          </w:p>
        </w:tc>
        <w:tc>
          <w:tcPr>
            <w:tcW w:w="102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201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1436" w:type="dxa"/>
          </w:tcPr>
          <w:p>
            <w:pPr>
              <w:pStyle w:val="11"/>
              <w:spacing w:line="240" w:lineRule="auto"/>
              <w:ind w:left="0"/>
              <w:rPr>
                <w:rFonts w:ascii="Times New Roman"/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6" w:hRule="atLeast"/>
        </w:trPr>
        <w:tc>
          <w:tcPr>
            <w:tcW w:w="1015" w:type="dxa"/>
          </w:tcPr>
          <w:p>
            <w:pPr>
              <w:pStyle w:val="11"/>
              <w:ind w:left="83" w:right="6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Sprint-2</w:t>
            </w:r>
          </w:p>
        </w:tc>
        <w:tc>
          <w:tcPr>
            <w:tcW w:w="1881" w:type="dxa"/>
          </w:tcPr>
          <w:p>
            <w:pPr>
              <w:pStyle w:val="11"/>
              <w:ind w:left="364" w:right="351"/>
              <w:jc w:val="center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271" w:type="dxa"/>
          </w:tcPr>
          <w:p>
            <w:pPr>
              <w:pStyle w:val="11"/>
              <w:ind w:left="258" w:right="246"/>
              <w:jc w:val="center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1531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80"/>
                <w:sz w:val="28"/>
              </w:rPr>
              <w:t>As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</w:t>
            </w:r>
            <w:r>
              <w:rPr>
                <w:spacing w:val="1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image</w:t>
            </w:r>
          </w:p>
          <w:p>
            <w:pPr>
              <w:pStyle w:val="11"/>
              <w:spacing w:before="2" w:line="232" w:lineRule="auto"/>
              <w:ind w:left="110" w:right="141"/>
              <w:rPr>
                <w:sz w:val="28"/>
              </w:rPr>
            </w:pPr>
            <w:r>
              <w:rPr>
                <w:w w:val="80"/>
                <w:sz w:val="28"/>
              </w:rPr>
              <w:t>controller,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keep</w:t>
            </w:r>
            <w:r>
              <w:rPr>
                <w:spacing w:val="12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note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of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 xml:space="preserve">all the </w:t>
            </w:r>
            <w:r>
              <w:rPr>
                <w:w w:val="80"/>
                <w:sz w:val="28"/>
              </w:rPr>
              <w:t>images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received</w:t>
            </w:r>
            <w:r>
              <w:rPr>
                <w:spacing w:val="3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from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various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areas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spacing w:val="-3"/>
                <w:w w:val="80"/>
                <w:sz w:val="28"/>
              </w:rPr>
              <w:t>and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spacing w:val="-3"/>
                <w:w w:val="80"/>
                <w:sz w:val="28"/>
              </w:rPr>
              <w:t>detect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traffic</w:t>
            </w:r>
            <w:r>
              <w:rPr>
                <w:spacing w:val="-2"/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in</w:t>
            </w:r>
            <w:r>
              <w:rPr>
                <w:w w:val="80"/>
                <w:sz w:val="28"/>
              </w:rPr>
              <w:t xml:space="preserve"> that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particular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area.</w:t>
            </w:r>
          </w:p>
        </w:tc>
        <w:tc>
          <w:tcPr>
            <w:tcW w:w="1021" w:type="dxa"/>
          </w:tcPr>
          <w:p>
            <w:pPr>
              <w:pStyle w:val="11"/>
              <w:ind w:left="10"/>
              <w:jc w:val="center"/>
              <w:rPr>
                <w:sz w:val="28"/>
              </w:rPr>
            </w:pPr>
            <w:r>
              <w:rPr>
                <w:w w:val="79"/>
                <w:sz w:val="28"/>
              </w:rPr>
              <w:t>3</w:t>
            </w:r>
          </w:p>
        </w:tc>
        <w:tc>
          <w:tcPr>
            <w:tcW w:w="1201" w:type="dxa"/>
          </w:tcPr>
          <w:p>
            <w:pPr>
              <w:pStyle w:val="11"/>
              <w:ind w:left="41" w:right="33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36" w:type="dxa"/>
          </w:tcPr>
          <w:p>
            <w:pPr>
              <w:pStyle w:val="11"/>
              <w:ind w:left="79" w:right="72"/>
              <w:jc w:val="center"/>
              <w:rPr>
                <w:sz w:val="28"/>
              </w:rPr>
            </w:pPr>
            <w:r>
              <w:rPr>
                <w:sz w:val="28"/>
              </w:rPr>
              <w:t>NAVEEN.A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6" w:hRule="atLeast"/>
        </w:trPr>
        <w:tc>
          <w:tcPr>
            <w:tcW w:w="1015" w:type="dxa"/>
          </w:tcPr>
          <w:p>
            <w:pPr>
              <w:pStyle w:val="11"/>
              <w:ind w:left="83" w:right="6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Sprint-2</w:t>
            </w:r>
          </w:p>
        </w:tc>
        <w:tc>
          <w:tcPr>
            <w:tcW w:w="1881" w:type="dxa"/>
          </w:tcPr>
          <w:p>
            <w:pPr>
              <w:pStyle w:val="11"/>
              <w:ind w:left="367" w:right="351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Dashboard</w:t>
            </w:r>
          </w:p>
        </w:tc>
        <w:tc>
          <w:tcPr>
            <w:tcW w:w="1271" w:type="dxa"/>
          </w:tcPr>
          <w:p>
            <w:pPr>
              <w:pStyle w:val="11"/>
              <w:ind w:left="258" w:right="246"/>
              <w:jc w:val="center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1531" w:type="dxa"/>
          </w:tcPr>
          <w:p>
            <w:pPr>
              <w:pStyle w:val="11"/>
              <w:spacing w:line="282" w:lineRule="exact"/>
              <w:ind w:left="110"/>
              <w:rPr>
                <w:sz w:val="28"/>
              </w:rPr>
            </w:pPr>
            <w:r>
              <w:rPr>
                <w:w w:val="80"/>
                <w:sz w:val="28"/>
              </w:rPr>
              <w:t>With</w:t>
            </w:r>
            <w:r>
              <w:rPr>
                <w:spacing w:val="9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traffic,</w:t>
            </w:r>
          </w:p>
          <w:p>
            <w:pPr>
              <w:pStyle w:val="11"/>
              <w:spacing w:before="4" w:line="232" w:lineRule="auto"/>
              <w:ind w:left="110" w:right="106"/>
              <w:rPr>
                <w:sz w:val="28"/>
              </w:rPr>
            </w:pPr>
            <w:r>
              <w:rPr>
                <w:w w:val="90"/>
                <w:sz w:val="28"/>
              </w:rPr>
              <w:t>distance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between</w:t>
            </w:r>
            <w:r>
              <w:rPr>
                <w:spacing w:val="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vehicles is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detected</w:t>
            </w:r>
            <w:r>
              <w:rPr>
                <w:spacing w:val="9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by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ultrasonic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sensor</w:t>
            </w:r>
            <w:r>
              <w:rPr>
                <w:spacing w:val="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and</w:t>
            </w:r>
            <w:r>
              <w:rPr>
                <w:spacing w:val="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vehicle will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be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automatically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stopped</w:t>
            </w:r>
            <w:r>
              <w:rPr>
                <w:spacing w:val="14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if</w:t>
            </w:r>
            <w:r>
              <w:rPr>
                <w:spacing w:val="1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distance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below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limit.</w:t>
            </w:r>
          </w:p>
        </w:tc>
        <w:tc>
          <w:tcPr>
            <w:tcW w:w="1021" w:type="dxa"/>
          </w:tcPr>
          <w:p>
            <w:pPr>
              <w:pStyle w:val="11"/>
              <w:ind w:left="10"/>
              <w:jc w:val="center"/>
              <w:rPr>
                <w:sz w:val="28"/>
              </w:rPr>
            </w:pPr>
            <w:r>
              <w:rPr>
                <w:w w:val="79"/>
                <w:sz w:val="28"/>
              </w:rPr>
              <w:t>2</w:t>
            </w:r>
          </w:p>
        </w:tc>
        <w:tc>
          <w:tcPr>
            <w:tcW w:w="1201" w:type="dxa"/>
          </w:tcPr>
          <w:p>
            <w:pPr>
              <w:pStyle w:val="11"/>
              <w:ind w:left="41" w:right="2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Medium</w:t>
            </w:r>
          </w:p>
        </w:tc>
        <w:tc>
          <w:tcPr>
            <w:tcW w:w="1436" w:type="dxa"/>
          </w:tcPr>
          <w:p>
            <w:pPr>
              <w:pStyle w:val="11"/>
              <w:spacing w:line="282" w:lineRule="exact"/>
              <w:ind w:left="228"/>
              <w:rPr>
                <w:sz w:val="28"/>
              </w:rPr>
            </w:pPr>
            <w:r>
              <w:rPr>
                <w:sz w:val="28"/>
              </w:rPr>
              <w:t>NANDHA</w:t>
            </w:r>
          </w:p>
          <w:p>
            <w:pPr>
              <w:pStyle w:val="11"/>
              <w:spacing w:line="338" w:lineRule="exact"/>
              <w:ind w:left="118"/>
              <w:rPr>
                <w:sz w:val="28"/>
              </w:rPr>
            </w:pPr>
            <w:r>
              <w:rPr>
                <w:sz w:val="28"/>
              </w:rPr>
              <w:t>KISHORE.G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1" w:hRule="atLeast"/>
        </w:trPr>
        <w:tc>
          <w:tcPr>
            <w:tcW w:w="1015" w:type="dxa"/>
          </w:tcPr>
          <w:p>
            <w:pPr>
              <w:pStyle w:val="11"/>
              <w:ind w:left="83" w:right="6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Sprint-3</w:t>
            </w:r>
          </w:p>
        </w:tc>
        <w:tc>
          <w:tcPr>
            <w:tcW w:w="1881" w:type="dxa"/>
          </w:tcPr>
          <w:p>
            <w:pPr>
              <w:pStyle w:val="11"/>
              <w:ind w:left="364" w:right="351"/>
              <w:jc w:val="center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271" w:type="dxa"/>
          </w:tcPr>
          <w:p>
            <w:pPr>
              <w:pStyle w:val="11"/>
              <w:ind w:left="258" w:right="246"/>
              <w:jc w:val="center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1531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85"/>
                <w:sz w:val="28"/>
              </w:rPr>
              <w:t>As</w:t>
            </w:r>
            <w:r>
              <w:rPr>
                <w:spacing w:val="-4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traffic</w:t>
            </w:r>
          </w:p>
          <w:p>
            <w:pPr>
              <w:pStyle w:val="11"/>
              <w:spacing w:before="2" w:line="232" w:lineRule="auto"/>
              <w:ind w:left="110" w:right="246"/>
              <w:rPr>
                <w:sz w:val="28"/>
              </w:rPr>
            </w:pPr>
            <w:r>
              <w:rPr>
                <w:w w:val="80"/>
                <w:sz w:val="28"/>
              </w:rPr>
              <w:t>controller,</w:t>
            </w:r>
            <w:r>
              <w:rPr>
                <w:spacing w:val="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I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keep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note of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all the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vehicle’s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speed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received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from</w:t>
            </w:r>
            <w:r>
              <w:rPr>
                <w:w w:val="80"/>
                <w:sz w:val="28"/>
              </w:rPr>
              <w:t xml:space="preserve"> </w:t>
            </w:r>
            <w:r>
              <w:rPr>
                <w:spacing w:val="-1"/>
                <w:w w:val="80"/>
                <w:sz w:val="28"/>
              </w:rPr>
              <w:t>various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areas using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location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sensor.</w:t>
            </w:r>
          </w:p>
        </w:tc>
        <w:tc>
          <w:tcPr>
            <w:tcW w:w="1021" w:type="dxa"/>
          </w:tcPr>
          <w:p>
            <w:pPr>
              <w:pStyle w:val="11"/>
              <w:ind w:left="10"/>
              <w:jc w:val="center"/>
              <w:rPr>
                <w:sz w:val="28"/>
              </w:rPr>
            </w:pPr>
            <w:r>
              <w:rPr>
                <w:w w:val="79"/>
                <w:sz w:val="28"/>
              </w:rPr>
              <w:t>2</w:t>
            </w:r>
          </w:p>
        </w:tc>
        <w:tc>
          <w:tcPr>
            <w:tcW w:w="1201" w:type="dxa"/>
          </w:tcPr>
          <w:p>
            <w:pPr>
              <w:pStyle w:val="11"/>
              <w:ind w:left="41" w:right="33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36" w:type="dxa"/>
          </w:tcPr>
          <w:p>
            <w:pPr>
              <w:pStyle w:val="11"/>
              <w:ind w:left="82" w:right="72"/>
              <w:jc w:val="center"/>
              <w:rPr>
                <w:sz w:val="28"/>
              </w:rPr>
            </w:pPr>
            <w:r>
              <w:rPr>
                <w:sz w:val="28"/>
              </w:rPr>
              <w:t>PRASAD.M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5"/>
        <w:gridCol w:w="1881"/>
        <w:gridCol w:w="1271"/>
        <w:gridCol w:w="1531"/>
        <w:gridCol w:w="1021"/>
        <w:gridCol w:w="1201"/>
        <w:gridCol w:w="143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85" w:hRule="atLeast"/>
        </w:trPr>
        <w:tc>
          <w:tcPr>
            <w:tcW w:w="1015" w:type="dxa"/>
          </w:tcPr>
          <w:p>
            <w:pPr>
              <w:pStyle w:val="11"/>
              <w:ind w:left="83" w:right="6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Sprint-3</w:t>
            </w:r>
          </w:p>
        </w:tc>
        <w:tc>
          <w:tcPr>
            <w:tcW w:w="1881" w:type="dxa"/>
          </w:tcPr>
          <w:p>
            <w:pPr>
              <w:pStyle w:val="11"/>
              <w:ind w:left="367" w:right="351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Dashboard</w:t>
            </w:r>
          </w:p>
        </w:tc>
        <w:tc>
          <w:tcPr>
            <w:tcW w:w="1271" w:type="dxa"/>
          </w:tcPr>
          <w:p>
            <w:pPr>
              <w:pStyle w:val="11"/>
              <w:ind w:left="258" w:right="246"/>
              <w:jc w:val="center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1531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75"/>
                <w:sz w:val="28"/>
              </w:rPr>
              <w:t>I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ensure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</w:p>
          <w:p>
            <w:pPr>
              <w:pStyle w:val="11"/>
              <w:spacing w:before="2" w:line="232" w:lineRule="auto"/>
              <w:ind w:left="110" w:right="158"/>
              <w:rPr>
                <w:sz w:val="28"/>
              </w:rPr>
            </w:pPr>
            <w:r>
              <w:rPr>
                <w:w w:val="75"/>
                <w:sz w:val="28"/>
              </w:rPr>
              <w:t>the</w:t>
            </w:r>
            <w:r>
              <w:rPr>
                <w:spacing w:val="7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boards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display</w:t>
            </w:r>
            <w:r>
              <w:rPr>
                <w:spacing w:val="1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“slow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down”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if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high speed is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detected.</w:t>
            </w:r>
          </w:p>
        </w:tc>
        <w:tc>
          <w:tcPr>
            <w:tcW w:w="1021" w:type="dxa"/>
          </w:tcPr>
          <w:p>
            <w:pPr>
              <w:pStyle w:val="11"/>
              <w:ind w:left="10"/>
              <w:jc w:val="center"/>
              <w:rPr>
                <w:sz w:val="28"/>
              </w:rPr>
            </w:pPr>
            <w:r>
              <w:rPr>
                <w:w w:val="79"/>
                <w:sz w:val="28"/>
              </w:rPr>
              <w:t>2</w:t>
            </w:r>
          </w:p>
        </w:tc>
        <w:tc>
          <w:tcPr>
            <w:tcW w:w="1201" w:type="dxa"/>
          </w:tcPr>
          <w:p>
            <w:pPr>
              <w:pStyle w:val="11"/>
              <w:ind w:left="41" w:right="2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Medium</w:t>
            </w:r>
          </w:p>
        </w:tc>
        <w:tc>
          <w:tcPr>
            <w:tcW w:w="1436" w:type="dxa"/>
          </w:tcPr>
          <w:p>
            <w:pPr>
              <w:pStyle w:val="11"/>
              <w:ind w:left="81" w:right="72"/>
              <w:jc w:val="center"/>
              <w:rPr>
                <w:sz w:val="28"/>
              </w:rPr>
            </w:pPr>
            <w:r>
              <w:rPr>
                <w:sz w:val="28"/>
              </w:rPr>
              <w:t>RANTON.R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6" w:hRule="atLeast"/>
        </w:trPr>
        <w:tc>
          <w:tcPr>
            <w:tcW w:w="1015" w:type="dxa"/>
          </w:tcPr>
          <w:p>
            <w:pPr>
              <w:pStyle w:val="11"/>
              <w:ind w:left="83" w:right="6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Sprint-3</w:t>
            </w:r>
          </w:p>
        </w:tc>
        <w:tc>
          <w:tcPr>
            <w:tcW w:w="1881" w:type="dxa"/>
          </w:tcPr>
          <w:p>
            <w:pPr>
              <w:pStyle w:val="11"/>
              <w:ind w:left="364" w:right="351"/>
              <w:jc w:val="center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271" w:type="dxa"/>
          </w:tcPr>
          <w:p>
            <w:pPr>
              <w:pStyle w:val="11"/>
              <w:ind w:left="258" w:right="246"/>
              <w:jc w:val="center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1531" w:type="dxa"/>
          </w:tcPr>
          <w:p>
            <w:pPr>
              <w:pStyle w:val="11"/>
              <w:spacing w:line="280" w:lineRule="exact"/>
              <w:ind w:left="110"/>
              <w:rPr>
                <w:sz w:val="28"/>
              </w:rPr>
            </w:pPr>
            <w:r>
              <w:rPr>
                <w:w w:val="85"/>
                <w:sz w:val="28"/>
              </w:rPr>
              <w:t>As</w:t>
            </w:r>
            <w:r>
              <w:rPr>
                <w:spacing w:val="-3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user,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I</w:t>
            </w:r>
          </w:p>
          <w:p>
            <w:pPr>
              <w:pStyle w:val="11"/>
              <w:spacing w:before="2" w:line="232" w:lineRule="auto"/>
              <w:ind w:left="110" w:right="130"/>
              <w:rPr>
                <w:sz w:val="28"/>
              </w:rPr>
            </w:pPr>
            <w:r>
              <w:rPr>
                <w:w w:val="80"/>
                <w:sz w:val="28"/>
              </w:rPr>
              <w:t>move the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marker to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my</w:t>
            </w:r>
            <w:r>
              <w:rPr>
                <w:spacing w:val="-45"/>
                <w:w w:val="7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current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location and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the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destination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location.</w:t>
            </w:r>
          </w:p>
        </w:tc>
        <w:tc>
          <w:tcPr>
            <w:tcW w:w="1021" w:type="dxa"/>
          </w:tcPr>
          <w:p>
            <w:pPr>
              <w:pStyle w:val="11"/>
              <w:ind w:left="10"/>
              <w:jc w:val="center"/>
              <w:rPr>
                <w:sz w:val="28"/>
              </w:rPr>
            </w:pPr>
            <w:r>
              <w:rPr>
                <w:w w:val="79"/>
                <w:sz w:val="28"/>
              </w:rPr>
              <w:t>1</w:t>
            </w:r>
          </w:p>
        </w:tc>
        <w:tc>
          <w:tcPr>
            <w:tcW w:w="1201" w:type="dxa"/>
          </w:tcPr>
          <w:p>
            <w:pPr>
              <w:pStyle w:val="11"/>
              <w:ind w:left="41" w:right="2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Medium</w:t>
            </w:r>
          </w:p>
        </w:tc>
        <w:tc>
          <w:tcPr>
            <w:tcW w:w="1436" w:type="dxa"/>
          </w:tcPr>
          <w:p>
            <w:pPr>
              <w:pStyle w:val="11"/>
              <w:ind w:left="79" w:right="72"/>
              <w:jc w:val="center"/>
              <w:rPr>
                <w:sz w:val="28"/>
              </w:rPr>
            </w:pPr>
            <w:r>
              <w:rPr>
                <w:sz w:val="28"/>
              </w:rPr>
              <w:t>NAVEEN.A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0" w:hRule="atLeast"/>
        </w:trPr>
        <w:tc>
          <w:tcPr>
            <w:tcW w:w="1015" w:type="dxa"/>
          </w:tcPr>
          <w:p>
            <w:pPr>
              <w:pStyle w:val="11"/>
              <w:ind w:left="83" w:right="6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Sprint-3</w:t>
            </w:r>
          </w:p>
        </w:tc>
        <w:tc>
          <w:tcPr>
            <w:tcW w:w="1881" w:type="dxa"/>
          </w:tcPr>
          <w:p>
            <w:pPr>
              <w:pStyle w:val="11"/>
              <w:ind w:left="367" w:right="351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Dashboard</w:t>
            </w:r>
          </w:p>
        </w:tc>
        <w:tc>
          <w:tcPr>
            <w:tcW w:w="1271" w:type="dxa"/>
          </w:tcPr>
          <w:p>
            <w:pPr>
              <w:pStyle w:val="11"/>
              <w:ind w:left="258" w:right="246"/>
              <w:jc w:val="center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1531" w:type="dxa"/>
          </w:tcPr>
          <w:p>
            <w:pPr>
              <w:pStyle w:val="11"/>
              <w:spacing w:line="282" w:lineRule="exact"/>
              <w:ind w:left="110"/>
              <w:rPr>
                <w:sz w:val="28"/>
              </w:rPr>
            </w:pPr>
            <w:r>
              <w:rPr>
                <w:w w:val="80"/>
                <w:sz w:val="28"/>
              </w:rPr>
              <w:t>I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receive</w:t>
            </w:r>
            <w:r>
              <w:rPr>
                <w:spacing w:val="-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the</w:t>
            </w:r>
          </w:p>
          <w:p>
            <w:pPr>
              <w:pStyle w:val="11"/>
              <w:spacing w:before="4" w:line="232" w:lineRule="auto"/>
              <w:ind w:left="110" w:right="130"/>
              <w:rPr>
                <w:sz w:val="28"/>
              </w:rPr>
            </w:pPr>
            <w:r>
              <w:rPr>
                <w:w w:val="75"/>
                <w:sz w:val="28"/>
              </w:rPr>
              <w:t>fastest</w:t>
            </w:r>
            <w:r>
              <w:rPr>
                <w:spacing w:val="6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route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to the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destination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and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navigation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instructions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like “Turn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left”,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”Turn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right”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will</w:t>
            </w:r>
            <w:r>
              <w:rPr>
                <w:spacing w:val="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be</w:t>
            </w:r>
            <w:r>
              <w:rPr>
                <w:spacing w:val="-48"/>
                <w:w w:val="8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displayed.</w:t>
            </w:r>
          </w:p>
        </w:tc>
        <w:tc>
          <w:tcPr>
            <w:tcW w:w="1021" w:type="dxa"/>
          </w:tcPr>
          <w:p>
            <w:pPr>
              <w:pStyle w:val="11"/>
              <w:ind w:left="10"/>
              <w:jc w:val="center"/>
              <w:rPr>
                <w:sz w:val="28"/>
              </w:rPr>
            </w:pPr>
            <w:r>
              <w:rPr>
                <w:w w:val="79"/>
                <w:sz w:val="28"/>
              </w:rPr>
              <w:t>1</w:t>
            </w:r>
          </w:p>
        </w:tc>
        <w:tc>
          <w:tcPr>
            <w:tcW w:w="1201" w:type="dxa"/>
          </w:tcPr>
          <w:p>
            <w:pPr>
              <w:pStyle w:val="11"/>
              <w:ind w:left="41" w:right="2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Medium</w:t>
            </w:r>
          </w:p>
        </w:tc>
        <w:tc>
          <w:tcPr>
            <w:tcW w:w="1436" w:type="dxa"/>
          </w:tcPr>
          <w:p>
            <w:pPr>
              <w:pStyle w:val="11"/>
              <w:spacing w:line="282" w:lineRule="exact"/>
              <w:ind w:left="228"/>
              <w:rPr>
                <w:sz w:val="28"/>
              </w:rPr>
            </w:pPr>
            <w:r>
              <w:rPr>
                <w:sz w:val="28"/>
              </w:rPr>
              <w:t>NANDHA</w:t>
            </w:r>
          </w:p>
          <w:p>
            <w:pPr>
              <w:pStyle w:val="11"/>
              <w:spacing w:line="338" w:lineRule="exact"/>
              <w:ind w:left="118"/>
              <w:rPr>
                <w:sz w:val="28"/>
              </w:rPr>
            </w:pPr>
            <w:r>
              <w:rPr>
                <w:sz w:val="28"/>
              </w:rPr>
              <w:t>KISHORE.G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1" w:hRule="atLeast"/>
        </w:trPr>
        <w:tc>
          <w:tcPr>
            <w:tcW w:w="1015" w:type="dxa"/>
          </w:tcPr>
          <w:p>
            <w:pPr>
              <w:pStyle w:val="11"/>
              <w:ind w:left="83" w:right="6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Sprint-4</w:t>
            </w:r>
          </w:p>
        </w:tc>
        <w:tc>
          <w:tcPr>
            <w:tcW w:w="1881" w:type="dxa"/>
          </w:tcPr>
          <w:p>
            <w:pPr>
              <w:pStyle w:val="11"/>
              <w:ind w:left="364" w:right="351"/>
              <w:jc w:val="center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271" w:type="dxa"/>
          </w:tcPr>
          <w:p>
            <w:pPr>
              <w:pStyle w:val="11"/>
              <w:ind w:left="258" w:right="246"/>
              <w:jc w:val="center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1531" w:type="dxa"/>
          </w:tcPr>
          <w:p>
            <w:pPr>
              <w:pStyle w:val="11"/>
              <w:spacing w:line="279" w:lineRule="exact"/>
              <w:ind w:left="110"/>
              <w:rPr>
                <w:sz w:val="28"/>
              </w:rPr>
            </w:pPr>
            <w:r>
              <w:rPr>
                <w:w w:val="85"/>
                <w:sz w:val="28"/>
              </w:rPr>
              <w:t>As</w:t>
            </w:r>
            <w:r>
              <w:rPr>
                <w:spacing w:val="-4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zonal</w:t>
            </w:r>
          </w:p>
          <w:p>
            <w:pPr>
              <w:pStyle w:val="11"/>
              <w:spacing w:before="2" w:line="232" w:lineRule="auto"/>
              <w:ind w:left="110" w:right="106"/>
              <w:rPr>
                <w:sz w:val="28"/>
              </w:rPr>
            </w:pPr>
            <w:r>
              <w:rPr>
                <w:w w:val="85"/>
                <w:sz w:val="28"/>
              </w:rPr>
              <w:t>officer, I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ensure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that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boards</w:t>
            </w:r>
            <w:r>
              <w:rPr>
                <w:spacing w:val="10"/>
                <w:w w:val="75"/>
                <w:sz w:val="28"/>
              </w:rPr>
              <w:t xml:space="preserve"> </w:t>
            </w:r>
            <w:r>
              <w:rPr>
                <w:w w:val="75"/>
                <w:sz w:val="28"/>
              </w:rPr>
              <w:t>near</w:t>
            </w:r>
            <w:r>
              <w:rPr>
                <w:spacing w:val="1"/>
                <w:w w:val="75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school</w:t>
            </w:r>
            <w:r>
              <w:rPr>
                <w:spacing w:val="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display</w:t>
            </w:r>
            <w:r>
              <w:rPr>
                <w:spacing w:val="-4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“slow</w:t>
            </w:r>
            <w:r>
              <w:rPr>
                <w:spacing w:val="10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down”</w:t>
            </w:r>
            <w:r>
              <w:rPr>
                <w:spacing w:val="1"/>
                <w:w w:val="8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and near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hospitals</w:t>
            </w:r>
            <w:r>
              <w:rPr>
                <w:spacing w:val="1"/>
                <w:w w:val="90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display “no</w:t>
            </w:r>
            <w:r>
              <w:rPr>
                <w:spacing w:val="1"/>
                <w:w w:val="85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horn”.</w:t>
            </w:r>
          </w:p>
        </w:tc>
        <w:tc>
          <w:tcPr>
            <w:tcW w:w="1021" w:type="dxa"/>
          </w:tcPr>
          <w:p>
            <w:pPr>
              <w:pStyle w:val="11"/>
              <w:ind w:left="10"/>
              <w:jc w:val="center"/>
              <w:rPr>
                <w:sz w:val="28"/>
              </w:rPr>
            </w:pPr>
            <w:r>
              <w:rPr>
                <w:w w:val="79"/>
                <w:sz w:val="28"/>
              </w:rPr>
              <w:t>3</w:t>
            </w:r>
          </w:p>
        </w:tc>
        <w:tc>
          <w:tcPr>
            <w:tcW w:w="1201" w:type="dxa"/>
          </w:tcPr>
          <w:p>
            <w:pPr>
              <w:pStyle w:val="11"/>
              <w:ind w:left="41" w:right="33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36" w:type="dxa"/>
          </w:tcPr>
          <w:p>
            <w:pPr>
              <w:pStyle w:val="11"/>
              <w:ind w:left="82" w:right="72"/>
              <w:jc w:val="center"/>
              <w:rPr>
                <w:sz w:val="28"/>
              </w:rPr>
            </w:pPr>
            <w:r>
              <w:rPr>
                <w:sz w:val="28"/>
              </w:rPr>
              <w:t>PRASAD.M</w:t>
            </w:r>
          </w:p>
        </w:tc>
      </w:tr>
    </w:tbl>
    <w:p>
      <w:pPr>
        <w:pStyle w:val="6"/>
        <w:rPr>
          <w:rFonts w:ascii="Trebuchet MS"/>
          <w:sz w:val="20"/>
        </w:rPr>
      </w:pPr>
    </w:p>
    <w:p>
      <w:pPr>
        <w:pStyle w:val="6"/>
        <w:spacing w:before="9"/>
        <w:rPr>
          <w:rFonts w:ascii="Trebuchet MS"/>
          <w:sz w:val="15"/>
        </w:rPr>
      </w:pPr>
    </w:p>
    <w:p>
      <w:pPr>
        <w:pStyle w:val="10"/>
        <w:numPr>
          <w:ilvl w:val="1"/>
          <w:numId w:val="20"/>
        </w:numPr>
        <w:tabs>
          <w:tab w:val="left" w:pos="2626"/>
          <w:tab w:val="left" w:pos="2627"/>
        </w:tabs>
        <w:spacing w:before="119" w:after="0" w:line="240" w:lineRule="auto"/>
        <w:ind w:left="2626" w:right="0" w:hanging="906"/>
        <w:jc w:val="left"/>
        <w:rPr>
          <w:rFonts w:ascii="Trebuchet MS"/>
          <w:sz w:val="32"/>
        </w:rPr>
      </w:pPr>
      <w:r>
        <w:rPr>
          <w:rFonts w:ascii="Trebuchet MS"/>
          <w:w w:val="105"/>
          <w:sz w:val="32"/>
        </w:rPr>
        <w:t xml:space="preserve">SPRINT </w:t>
      </w:r>
      <w:r>
        <w:rPr>
          <w:rFonts w:ascii="Trebuchet MS"/>
          <w:spacing w:val="1"/>
          <w:w w:val="105"/>
          <w:sz w:val="32"/>
        </w:rPr>
        <w:t xml:space="preserve"> </w:t>
      </w:r>
      <w:r>
        <w:rPr>
          <w:rFonts w:ascii="Trebuchet MS"/>
          <w:w w:val="105"/>
          <w:sz w:val="32"/>
        </w:rPr>
        <w:t>DELIVERY</w:t>
      </w:r>
      <w:r>
        <w:rPr>
          <w:rFonts w:ascii="Trebuchet MS"/>
          <w:spacing w:val="101"/>
          <w:w w:val="105"/>
          <w:sz w:val="32"/>
        </w:rPr>
        <w:t xml:space="preserve"> </w:t>
      </w:r>
      <w:r>
        <w:rPr>
          <w:rFonts w:ascii="Trebuchet MS"/>
          <w:w w:val="105"/>
          <w:sz w:val="32"/>
        </w:rPr>
        <w:t>SCHEDULE</w:t>
      </w:r>
    </w:p>
    <w:p>
      <w:pPr>
        <w:spacing w:after="0" w:line="240" w:lineRule="auto"/>
        <w:jc w:val="left"/>
        <w:rPr>
          <w:rFonts w:ascii="Trebuchet MS"/>
          <w:sz w:val="32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24" w:line="259" w:lineRule="auto"/>
        <w:ind w:left="2081" w:right="1182"/>
        <w:jc w:val="both"/>
      </w:pPr>
      <w:r>
        <w:t>Sprint planning is an event scrum that defines what can be delivered in</w:t>
      </w:r>
      <w:r>
        <w:rPr>
          <w:spacing w:val="-62"/>
        </w:rPr>
        <w:t xml:space="preserve"> </w:t>
      </w:r>
      <w:r>
        <w:t>the upcoming sprint and how that work will be achieved. It helps us to</w:t>
      </w:r>
      <w:r>
        <w:rPr>
          <w:spacing w:val="1"/>
        </w:rPr>
        <w:t xml:space="preserve"> </w:t>
      </w:r>
      <w:r>
        <w:t>organise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efficiently.</w:t>
      </w:r>
    </w:p>
    <w:p>
      <w:pPr>
        <w:pStyle w:val="6"/>
        <w:spacing w:before="8"/>
        <w:rPr>
          <w:sz w:val="12"/>
        </w:rPr>
      </w:pPr>
    </w:p>
    <w:tbl>
      <w:tblPr>
        <w:tblStyle w:val="5"/>
        <w:tblW w:w="0" w:type="auto"/>
        <w:tblInd w:w="10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1"/>
        <w:gridCol w:w="1261"/>
        <w:gridCol w:w="1371"/>
        <w:gridCol w:w="1277"/>
        <w:gridCol w:w="1472"/>
        <w:gridCol w:w="1627"/>
        <w:gridCol w:w="135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1" w:hRule="atLeast"/>
        </w:trPr>
        <w:tc>
          <w:tcPr>
            <w:tcW w:w="1261" w:type="dxa"/>
          </w:tcPr>
          <w:p>
            <w:pPr>
              <w:pStyle w:val="11"/>
              <w:spacing w:line="412" w:lineRule="exact"/>
              <w:ind w:left="110"/>
              <w:rPr>
                <w:sz w:val="40"/>
              </w:rPr>
            </w:pPr>
            <w:r>
              <w:rPr>
                <w:w w:val="90"/>
                <w:sz w:val="40"/>
              </w:rPr>
              <w:t>Sprint</w:t>
            </w:r>
          </w:p>
        </w:tc>
        <w:tc>
          <w:tcPr>
            <w:tcW w:w="1261" w:type="dxa"/>
          </w:tcPr>
          <w:p>
            <w:pPr>
              <w:pStyle w:val="11"/>
              <w:spacing w:line="403" w:lineRule="exact"/>
              <w:ind w:left="104"/>
              <w:rPr>
                <w:sz w:val="40"/>
              </w:rPr>
            </w:pPr>
            <w:r>
              <w:rPr>
                <w:w w:val="95"/>
                <w:sz w:val="40"/>
              </w:rPr>
              <w:t>Total</w:t>
            </w:r>
          </w:p>
          <w:p>
            <w:pPr>
              <w:pStyle w:val="11"/>
              <w:spacing w:before="2" w:line="232" w:lineRule="auto"/>
              <w:ind w:left="104"/>
              <w:rPr>
                <w:sz w:val="40"/>
              </w:rPr>
            </w:pPr>
            <w:r>
              <w:rPr>
                <w:w w:val="90"/>
                <w:sz w:val="40"/>
              </w:rPr>
              <w:t>Story</w:t>
            </w:r>
            <w:r>
              <w:rPr>
                <w:spacing w:val="-79"/>
                <w:w w:val="90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Points</w:t>
            </w:r>
          </w:p>
        </w:tc>
        <w:tc>
          <w:tcPr>
            <w:tcW w:w="1371" w:type="dxa"/>
          </w:tcPr>
          <w:p>
            <w:pPr>
              <w:pStyle w:val="11"/>
              <w:spacing w:line="412" w:lineRule="exact"/>
              <w:rPr>
                <w:sz w:val="40"/>
              </w:rPr>
            </w:pPr>
            <w:r>
              <w:rPr>
                <w:spacing w:val="-1"/>
                <w:w w:val="85"/>
                <w:sz w:val="40"/>
              </w:rPr>
              <w:t>Duration</w:t>
            </w:r>
          </w:p>
        </w:tc>
        <w:tc>
          <w:tcPr>
            <w:tcW w:w="1277" w:type="dxa"/>
          </w:tcPr>
          <w:p>
            <w:pPr>
              <w:pStyle w:val="11"/>
              <w:spacing w:line="403" w:lineRule="exact"/>
              <w:rPr>
                <w:sz w:val="40"/>
              </w:rPr>
            </w:pPr>
            <w:r>
              <w:rPr>
                <w:w w:val="90"/>
                <w:sz w:val="40"/>
              </w:rPr>
              <w:t>Sprint</w:t>
            </w:r>
          </w:p>
          <w:p>
            <w:pPr>
              <w:pStyle w:val="11"/>
              <w:spacing w:before="2" w:line="232" w:lineRule="auto"/>
              <w:ind w:right="12"/>
              <w:rPr>
                <w:sz w:val="40"/>
              </w:rPr>
            </w:pPr>
            <w:r>
              <w:rPr>
                <w:w w:val="75"/>
                <w:sz w:val="40"/>
              </w:rPr>
              <w:t>Start</w:t>
            </w:r>
            <w:r>
              <w:rPr>
                <w:spacing w:val="-65"/>
                <w:w w:val="75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Date</w:t>
            </w:r>
          </w:p>
        </w:tc>
        <w:tc>
          <w:tcPr>
            <w:tcW w:w="1472" w:type="dxa"/>
          </w:tcPr>
          <w:p>
            <w:pPr>
              <w:pStyle w:val="11"/>
              <w:spacing w:line="403" w:lineRule="exact"/>
              <w:ind w:left="107"/>
              <w:rPr>
                <w:sz w:val="40"/>
              </w:rPr>
            </w:pPr>
            <w:r>
              <w:rPr>
                <w:w w:val="90"/>
                <w:sz w:val="40"/>
              </w:rPr>
              <w:t>Sprint</w:t>
            </w:r>
          </w:p>
          <w:p>
            <w:pPr>
              <w:pStyle w:val="11"/>
              <w:spacing w:before="2" w:line="232" w:lineRule="auto"/>
              <w:ind w:left="107" w:right="85"/>
              <w:rPr>
                <w:sz w:val="40"/>
              </w:rPr>
            </w:pPr>
            <w:r>
              <w:rPr>
                <w:w w:val="80"/>
                <w:sz w:val="40"/>
              </w:rPr>
              <w:t>End</w:t>
            </w:r>
            <w:r>
              <w:rPr>
                <w:spacing w:val="16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Date</w:t>
            </w:r>
            <w:r>
              <w:rPr>
                <w:spacing w:val="-70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(Planned)</w:t>
            </w:r>
          </w:p>
        </w:tc>
        <w:tc>
          <w:tcPr>
            <w:tcW w:w="1627" w:type="dxa"/>
          </w:tcPr>
          <w:p>
            <w:pPr>
              <w:pStyle w:val="11"/>
              <w:spacing w:line="403" w:lineRule="exact"/>
              <w:ind w:left="100"/>
              <w:rPr>
                <w:sz w:val="40"/>
              </w:rPr>
            </w:pPr>
            <w:r>
              <w:rPr>
                <w:w w:val="90"/>
                <w:sz w:val="40"/>
              </w:rPr>
              <w:t>Story</w:t>
            </w:r>
          </w:p>
          <w:p>
            <w:pPr>
              <w:pStyle w:val="11"/>
              <w:spacing w:before="2" w:line="232" w:lineRule="auto"/>
              <w:ind w:left="100"/>
              <w:rPr>
                <w:sz w:val="40"/>
              </w:rPr>
            </w:pPr>
            <w:r>
              <w:rPr>
                <w:w w:val="90"/>
                <w:sz w:val="40"/>
              </w:rPr>
              <w:t>Points</w:t>
            </w:r>
            <w:r>
              <w:rPr>
                <w:spacing w:val="1"/>
                <w:w w:val="90"/>
                <w:sz w:val="40"/>
              </w:rPr>
              <w:t xml:space="preserve"> </w:t>
            </w:r>
            <w:r>
              <w:rPr>
                <w:w w:val="75"/>
                <w:sz w:val="40"/>
              </w:rPr>
              <w:t>Completed</w:t>
            </w:r>
            <w:r>
              <w:rPr>
                <w:spacing w:val="1"/>
                <w:w w:val="75"/>
                <w:sz w:val="40"/>
              </w:rPr>
              <w:t xml:space="preserve"> </w:t>
            </w:r>
            <w:r>
              <w:rPr>
                <w:w w:val="85"/>
                <w:sz w:val="40"/>
              </w:rPr>
              <w:t>(as on</w:t>
            </w:r>
            <w:r>
              <w:rPr>
                <w:spacing w:val="1"/>
                <w:w w:val="85"/>
                <w:sz w:val="40"/>
              </w:rPr>
              <w:t xml:space="preserve"> </w:t>
            </w:r>
            <w:r>
              <w:rPr>
                <w:w w:val="90"/>
                <w:sz w:val="40"/>
              </w:rPr>
              <w:t>Planned</w:t>
            </w:r>
            <w:r>
              <w:rPr>
                <w:spacing w:val="1"/>
                <w:w w:val="9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End</w:t>
            </w:r>
            <w:r>
              <w:rPr>
                <w:spacing w:val="18"/>
                <w:w w:val="8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Date)</w:t>
            </w:r>
          </w:p>
        </w:tc>
        <w:tc>
          <w:tcPr>
            <w:tcW w:w="1352" w:type="dxa"/>
          </w:tcPr>
          <w:p>
            <w:pPr>
              <w:pStyle w:val="11"/>
              <w:spacing w:line="403" w:lineRule="exact"/>
              <w:ind w:left="104"/>
              <w:rPr>
                <w:sz w:val="40"/>
              </w:rPr>
            </w:pPr>
            <w:r>
              <w:rPr>
                <w:w w:val="90"/>
                <w:sz w:val="40"/>
              </w:rPr>
              <w:t>Sprint</w:t>
            </w:r>
          </w:p>
          <w:p>
            <w:pPr>
              <w:pStyle w:val="11"/>
              <w:spacing w:before="2" w:line="232" w:lineRule="auto"/>
              <w:ind w:left="104"/>
              <w:rPr>
                <w:sz w:val="40"/>
              </w:rPr>
            </w:pPr>
            <w:r>
              <w:rPr>
                <w:w w:val="80"/>
                <w:sz w:val="40"/>
              </w:rPr>
              <w:t>Release</w:t>
            </w:r>
            <w:r>
              <w:rPr>
                <w:spacing w:val="1"/>
                <w:w w:val="80"/>
                <w:sz w:val="40"/>
              </w:rPr>
              <w:t xml:space="preserve"> </w:t>
            </w:r>
            <w:r>
              <w:rPr>
                <w:w w:val="90"/>
                <w:sz w:val="40"/>
              </w:rPr>
              <w:t>Date</w:t>
            </w:r>
            <w:r>
              <w:rPr>
                <w:spacing w:val="1"/>
                <w:w w:val="90"/>
                <w:sz w:val="40"/>
              </w:rPr>
              <w:t xml:space="preserve"> </w:t>
            </w:r>
            <w:r>
              <w:rPr>
                <w:w w:val="80"/>
                <w:sz w:val="40"/>
              </w:rPr>
              <w:t>(Actual)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26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Sprint-1</w:t>
            </w:r>
          </w:p>
        </w:tc>
        <w:tc>
          <w:tcPr>
            <w:tcW w:w="1261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w w:val="90"/>
                <w:sz w:val="28"/>
              </w:rPr>
              <w:t>20</w:t>
            </w:r>
          </w:p>
        </w:tc>
        <w:tc>
          <w:tcPr>
            <w:tcW w:w="1371" w:type="dxa"/>
          </w:tcPr>
          <w:p>
            <w:pPr>
              <w:pStyle w:val="11"/>
              <w:rPr>
                <w:sz w:val="28"/>
              </w:rPr>
            </w:pPr>
            <w:r>
              <w:rPr>
                <w:w w:val="85"/>
                <w:sz w:val="28"/>
              </w:rPr>
              <w:t>6</w:t>
            </w:r>
            <w:r>
              <w:rPr>
                <w:spacing w:val="-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Days</w:t>
            </w:r>
          </w:p>
        </w:tc>
        <w:tc>
          <w:tcPr>
            <w:tcW w:w="1277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24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Oct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90"/>
                <w:sz w:val="28"/>
              </w:rPr>
              <w:t>2022</w:t>
            </w:r>
          </w:p>
        </w:tc>
        <w:tc>
          <w:tcPr>
            <w:tcW w:w="1472" w:type="dxa"/>
          </w:tcPr>
          <w:p>
            <w:pPr>
              <w:pStyle w:val="11"/>
              <w:ind w:left="107"/>
              <w:rPr>
                <w:sz w:val="28"/>
              </w:rPr>
            </w:pPr>
            <w:r>
              <w:rPr>
                <w:w w:val="80"/>
                <w:sz w:val="28"/>
              </w:rPr>
              <w:t>29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Oct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2022</w:t>
            </w:r>
          </w:p>
        </w:tc>
        <w:tc>
          <w:tcPr>
            <w:tcW w:w="1627" w:type="dxa"/>
          </w:tcPr>
          <w:p>
            <w:pPr>
              <w:pStyle w:val="11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20</w:t>
            </w:r>
          </w:p>
        </w:tc>
        <w:tc>
          <w:tcPr>
            <w:tcW w:w="1352" w:type="dxa"/>
          </w:tcPr>
          <w:p>
            <w:pPr>
              <w:pStyle w:val="11"/>
              <w:ind w:left="0" w:right="119"/>
              <w:jc w:val="right"/>
              <w:rPr>
                <w:sz w:val="28"/>
              </w:rPr>
            </w:pPr>
            <w:r>
              <w:rPr>
                <w:w w:val="80"/>
                <w:sz w:val="28"/>
              </w:rPr>
              <w:t>29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Oct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26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Sprint-2</w:t>
            </w:r>
          </w:p>
        </w:tc>
        <w:tc>
          <w:tcPr>
            <w:tcW w:w="1261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w w:val="90"/>
                <w:sz w:val="28"/>
              </w:rPr>
              <w:t>20</w:t>
            </w:r>
          </w:p>
        </w:tc>
        <w:tc>
          <w:tcPr>
            <w:tcW w:w="1371" w:type="dxa"/>
          </w:tcPr>
          <w:p>
            <w:pPr>
              <w:pStyle w:val="11"/>
              <w:rPr>
                <w:sz w:val="28"/>
              </w:rPr>
            </w:pPr>
            <w:r>
              <w:rPr>
                <w:w w:val="85"/>
                <w:sz w:val="28"/>
              </w:rPr>
              <w:t>6</w:t>
            </w:r>
            <w:r>
              <w:rPr>
                <w:spacing w:val="-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Days</w:t>
            </w:r>
          </w:p>
        </w:tc>
        <w:tc>
          <w:tcPr>
            <w:tcW w:w="1277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80"/>
                <w:sz w:val="28"/>
              </w:rPr>
              <w:t>31</w:t>
            </w:r>
            <w:r>
              <w:rPr>
                <w:spacing w:val="6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Oct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90"/>
                <w:sz w:val="28"/>
              </w:rPr>
              <w:t>2022</w:t>
            </w:r>
          </w:p>
        </w:tc>
        <w:tc>
          <w:tcPr>
            <w:tcW w:w="1472" w:type="dxa"/>
          </w:tcPr>
          <w:p>
            <w:pPr>
              <w:pStyle w:val="11"/>
              <w:ind w:left="107"/>
              <w:rPr>
                <w:sz w:val="28"/>
              </w:rPr>
            </w:pPr>
            <w:r>
              <w:rPr>
                <w:w w:val="80"/>
                <w:sz w:val="28"/>
              </w:rPr>
              <w:t>05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Nov2022</w:t>
            </w:r>
          </w:p>
        </w:tc>
        <w:tc>
          <w:tcPr>
            <w:tcW w:w="1627" w:type="dxa"/>
          </w:tcPr>
          <w:p>
            <w:pPr>
              <w:pStyle w:val="11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20</w:t>
            </w:r>
          </w:p>
        </w:tc>
        <w:tc>
          <w:tcPr>
            <w:tcW w:w="1352" w:type="dxa"/>
          </w:tcPr>
          <w:p>
            <w:pPr>
              <w:pStyle w:val="11"/>
              <w:ind w:left="0" w:right="117"/>
              <w:jc w:val="right"/>
              <w:rPr>
                <w:sz w:val="28"/>
              </w:rPr>
            </w:pPr>
            <w:r>
              <w:rPr>
                <w:w w:val="80"/>
                <w:sz w:val="28"/>
              </w:rPr>
              <w:t>31</w:t>
            </w:r>
            <w:r>
              <w:rPr>
                <w:spacing w:val="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Oct</w:t>
            </w:r>
            <w:r>
              <w:rPr>
                <w:spacing w:val="8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 w:hRule="atLeast"/>
        </w:trPr>
        <w:tc>
          <w:tcPr>
            <w:tcW w:w="1261" w:type="dxa"/>
          </w:tcPr>
          <w:p>
            <w:pPr>
              <w:pStyle w:val="11"/>
              <w:spacing w:line="286" w:lineRule="exact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Sprint-3</w:t>
            </w:r>
          </w:p>
        </w:tc>
        <w:tc>
          <w:tcPr>
            <w:tcW w:w="1261" w:type="dxa"/>
          </w:tcPr>
          <w:p>
            <w:pPr>
              <w:pStyle w:val="11"/>
              <w:spacing w:line="286" w:lineRule="exact"/>
              <w:ind w:left="104"/>
              <w:rPr>
                <w:sz w:val="28"/>
              </w:rPr>
            </w:pPr>
            <w:r>
              <w:rPr>
                <w:w w:val="90"/>
                <w:sz w:val="28"/>
              </w:rPr>
              <w:t>20</w:t>
            </w:r>
          </w:p>
        </w:tc>
        <w:tc>
          <w:tcPr>
            <w:tcW w:w="1371" w:type="dxa"/>
          </w:tcPr>
          <w:p>
            <w:pPr>
              <w:pStyle w:val="11"/>
              <w:spacing w:line="286" w:lineRule="exact"/>
              <w:rPr>
                <w:sz w:val="28"/>
              </w:rPr>
            </w:pPr>
            <w:r>
              <w:rPr>
                <w:w w:val="85"/>
                <w:sz w:val="28"/>
              </w:rPr>
              <w:t>6</w:t>
            </w:r>
            <w:r>
              <w:rPr>
                <w:spacing w:val="-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Days</w:t>
            </w:r>
          </w:p>
        </w:tc>
        <w:tc>
          <w:tcPr>
            <w:tcW w:w="1277" w:type="dxa"/>
          </w:tcPr>
          <w:p>
            <w:pPr>
              <w:pStyle w:val="11"/>
              <w:spacing w:line="280" w:lineRule="exact"/>
              <w:rPr>
                <w:sz w:val="28"/>
              </w:rPr>
            </w:pPr>
            <w:r>
              <w:rPr>
                <w:w w:val="90"/>
                <w:sz w:val="28"/>
              </w:rPr>
              <w:t>07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90"/>
                <w:sz w:val="28"/>
              </w:rPr>
              <w:t>Nov2022</w:t>
            </w:r>
          </w:p>
        </w:tc>
        <w:tc>
          <w:tcPr>
            <w:tcW w:w="1472" w:type="dxa"/>
          </w:tcPr>
          <w:p>
            <w:pPr>
              <w:pStyle w:val="11"/>
              <w:spacing w:line="286" w:lineRule="exact"/>
              <w:ind w:left="107"/>
              <w:rPr>
                <w:sz w:val="28"/>
              </w:rPr>
            </w:pPr>
            <w:r>
              <w:rPr>
                <w:w w:val="80"/>
                <w:sz w:val="28"/>
              </w:rPr>
              <w:t>12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Nov2022</w:t>
            </w:r>
          </w:p>
        </w:tc>
        <w:tc>
          <w:tcPr>
            <w:tcW w:w="1627" w:type="dxa"/>
          </w:tcPr>
          <w:p>
            <w:pPr>
              <w:pStyle w:val="11"/>
              <w:spacing w:line="286" w:lineRule="exact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20</w:t>
            </w:r>
          </w:p>
        </w:tc>
        <w:tc>
          <w:tcPr>
            <w:tcW w:w="1352" w:type="dxa"/>
          </w:tcPr>
          <w:p>
            <w:pPr>
              <w:pStyle w:val="11"/>
              <w:spacing w:line="286" w:lineRule="exact"/>
              <w:ind w:left="0" w:right="114"/>
              <w:jc w:val="right"/>
              <w:rPr>
                <w:sz w:val="28"/>
              </w:rPr>
            </w:pPr>
            <w:r>
              <w:rPr>
                <w:w w:val="80"/>
                <w:sz w:val="28"/>
              </w:rPr>
              <w:t>07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Nov2022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261" w:type="dxa"/>
          </w:tcPr>
          <w:p>
            <w:pPr>
              <w:pStyle w:val="11"/>
              <w:ind w:left="110"/>
              <w:rPr>
                <w:sz w:val="28"/>
              </w:rPr>
            </w:pPr>
            <w:r>
              <w:rPr>
                <w:w w:val="90"/>
                <w:sz w:val="28"/>
              </w:rPr>
              <w:t>Sprint-4</w:t>
            </w:r>
          </w:p>
        </w:tc>
        <w:tc>
          <w:tcPr>
            <w:tcW w:w="1261" w:type="dxa"/>
          </w:tcPr>
          <w:p>
            <w:pPr>
              <w:pStyle w:val="11"/>
              <w:ind w:left="104"/>
              <w:rPr>
                <w:sz w:val="28"/>
              </w:rPr>
            </w:pPr>
            <w:r>
              <w:rPr>
                <w:w w:val="90"/>
                <w:sz w:val="28"/>
              </w:rPr>
              <w:t>20</w:t>
            </w:r>
          </w:p>
        </w:tc>
        <w:tc>
          <w:tcPr>
            <w:tcW w:w="1371" w:type="dxa"/>
          </w:tcPr>
          <w:p>
            <w:pPr>
              <w:pStyle w:val="11"/>
              <w:rPr>
                <w:sz w:val="28"/>
              </w:rPr>
            </w:pPr>
            <w:r>
              <w:rPr>
                <w:w w:val="85"/>
                <w:sz w:val="28"/>
              </w:rPr>
              <w:t>6</w:t>
            </w:r>
            <w:r>
              <w:rPr>
                <w:spacing w:val="-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Days</w:t>
            </w:r>
          </w:p>
        </w:tc>
        <w:tc>
          <w:tcPr>
            <w:tcW w:w="1277" w:type="dxa"/>
          </w:tcPr>
          <w:p>
            <w:pPr>
              <w:pStyle w:val="11"/>
              <w:spacing w:line="279" w:lineRule="exact"/>
              <w:rPr>
                <w:sz w:val="28"/>
              </w:rPr>
            </w:pPr>
            <w:r>
              <w:rPr>
                <w:w w:val="90"/>
                <w:sz w:val="28"/>
              </w:rPr>
              <w:t>14</w:t>
            </w:r>
          </w:p>
          <w:p>
            <w:pPr>
              <w:pStyle w:val="11"/>
              <w:spacing w:line="336" w:lineRule="exact"/>
              <w:rPr>
                <w:sz w:val="28"/>
              </w:rPr>
            </w:pPr>
            <w:r>
              <w:rPr>
                <w:w w:val="90"/>
                <w:sz w:val="28"/>
              </w:rPr>
              <w:t>Nov2022</w:t>
            </w:r>
          </w:p>
        </w:tc>
        <w:tc>
          <w:tcPr>
            <w:tcW w:w="1472" w:type="dxa"/>
          </w:tcPr>
          <w:p>
            <w:pPr>
              <w:pStyle w:val="11"/>
              <w:ind w:left="107"/>
              <w:rPr>
                <w:sz w:val="28"/>
              </w:rPr>
            </w:pPr>
            <w:r>
              <w:rPr>
                <w:w w:val="80"/>
                <w:sz w:val="28"/>
              </w:rPr>
              <w:t>19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Nov2022</w:t>
            </w:r>
          </w:p>
        </w:tc>
        <w:tc>
          <w:tcPr>
            <w:tcW w:w="1627" w:type="dxa"/>
          </w:tcPr>
          <w:p>
            <w:pPr>
              <w:pStyle w:val="11"/>
              <w:ind w:left="100"/>
              <w:rPr>
                <w:sz w:val="28"/>
              </w:rPr>
            </w:pPr>
            <w:r>
              <w:rPr>
                <w:w w:val="90"/>
                <w:sz w:val="28"/>
              </w:rPr>
              <w:t>20</w:t>
            </w:r>
          </w:p>
        </w:tc>
        <w:tc>
          <w:tcPr>
            <w:tcW w:w="1352" w:type="dxa"/>
          </w:tcPr>
          <w:p>
            <w:pPr>
              <w:pStyle w:val="11"/>
              <w:spacing w:line="279" w:lineRule="exact"/>
              <w:ind w:left="104"/>
              <w:rPr>
                <w:sz w:val="28"/>
              </w:rPr>
            </w:pPr>
            <w:r>
              <w:rPr>
                <w:w w:val="85"/>
                <w:sz w:val="28"/>
              </w:rPr>
              <w:t>14</w:t>
            </w:r>
            <w:r>
              <w:rPr>
                <w:spacing w:val="-3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Nov</w:t>
            </w:r>
          </w:p>
          <w:p>
            <w:pPr>
              <w:pStyle w:val="11"/>
              <w:spacing w:line="336" w:lineRule="exact"/>
              <w:ind w:left="104"/>
              <w:rPr>
                <w:sz w:val="28"/>
              </w:rPr>
            </w:pPr>
            <w:r>
              <w:rPr>
                <w:w w:val="90"/>
                <w:sz w:val="28"/>
              </w:rPr>
              <w:t>2022</w:t>
            </w:r>
          </w:p>
        </w:tc>
      </w:tr>
    </w:tbl>
    <w:p>
      <w:pPr>
        <w:pStyle w:val="6"/>
        <w:spacing w:before="3"/>
        <w:rPr>
          <w:sz w:val="38"/>
        </w:rPr>
      </w:pPr>
    </w:p>
    <w:p>
      <w:pPr>
        <w:pStyle w:val="10"/>
        <w:numPr>
          <w:ilvl w:val="1"/>
          <w:numId w:val="20"/>
        </w:numPr>
        <w:tabs>
          <w:tab w:val="left" w:pos="2601"/>
          <w:tab w:val="left" w:pos="2602"/>
        </w:tabs>
        <w:spacing w:before="1" w:after="0" w:line="240" w:lineRule="auto"/>
        <w:ind w:left="2601" w:right="0" w:hanging="881"/>
        <w:jc w:val="left"/>
        <w:rPr>
          <w:rFonts w:ascii="Trebuchet MS"/>
          <w:sz w:val="28"/>
        </w:rPr>
      </w:pPr>
      <w:r>
        <w:rPr>
          <w:rFonts w:ascii="Trebuchet MS"/>
          <w:w w:val="105"/>
          <w:sz w:val="28"/>
        </w:rPr>
        <w:t>REPORTS</w:t>
      </w:r>
      <w:r>
        <w:rPr>
          <w:rFonts w:ascii="Trebuchet MS"/>
          <w:spacing w:val="79"/>
          <w:w w:val="105"/>
          <w:sz w:val="28"/>
        </w:rPr>
        <w:t xml:space="preserve"> </w:t>
      </w:r>
      <w:r>
        <w:rPr>
          <w:rFonts w:ascii="Trebuchet MS"/>
          <w:w w:val="105"/>
          <w:sz w:val="28"/>
        </w:rPr>
        <w:t>FROM</w:t>
      </w:r>
      <w:r>
        <w:rPr>
          <w:rFonts w:ascii="Trebuchet MS"/>
          <w:spacing w:val="83"/>
          <w:w w:val="105"/>
          <w:sz w:val="28"/>
        </w:rPr>
        <w:t xml:space="preserve"> </w:t>
      </w:r>
      <w:r>
        <w:rPr>
          <w:rFonts w:ascii="Trebuchet MS"/>
          <w:w w:val="105"/>
          <w:sz w:val="28"/>
        </w:rPr>
        <w:t>JIRA</w:t>
      </w:r>
    </w:p>
    <w:p>
      <w:pPr>
        <w:pStyle w:val="6"/>
        <w:spacing w:before="16"/>
        <w:ind w:left="2081"/>
        <w:jc w:val="both"/>
      </w:pPr>
      <w:r>
        <w:rPr>
          <w:w w:val="90"/>
        </w:rPr>
        <w:t>ROAD</w:t>
      </w:r>
      <w:r>
        <w:rPr>
          <w:spacing w:val="7"/>
          <w:w w:val="90"/>
        </w:rPr>
        <w:t xml:space="preserve"> </w:t>
      </w:r>
      <w:r>
        <w:rPr>
          <w:w w:val="90"/>
        </w:rPr>
        <w:t>MAP:</w:t>
      </w:r>
    </w:p>
    <w:p>
      <w:pPr>
        <w:pStyle w:val="6"/>
        <w:spacing w:before="5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993140</wp:posOffset>
            </wp:positionH>
            <wp:positionV relativeFrom="paragraph">
              <wp:posOffset>144145</wp:posOffset>
            </wp:positionV>
            <wp:extent cx="5663565" cy="255714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784" cy="255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42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7"/>
        <w:rPr>
          <w:sz w:val="23"/>
        </w:rPr>
      </w:pPr>
    </w:p>
    <w:p>
      <w:pPr>
        <w:pStyle w:val="6"/>
        <w:spacing w:before="46"/>
        <w:ind w:left="1000"/>
      </w:pPr>
      <w:r>
        <w:t>ISSUES:</w:t>
      </w:r>
    </w:p>
    <w:p>
      <w:pPr>
        <w:pStyle w:val="6"/>
        <w:spacing w:before="9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146685</wp:posOffset>
            </wp:positionV>
            <wp:extent cx="6021070" cy="29387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113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2"/>
        </w:rPr>
      </w:pPr>
    </w:p>
    <w:p>
      <w:pPr>
        <w:pStyle w:val="6"/>
        <w:spacing w:before="221"/>
        <w:ind w:left="1000"/>
      </w:pPr>
      <w:r>
        <w:rPr>
          <w:w w:val="90"/>
        </w:rPr>
        <w:t>BURNDOWN</w:t>
      </w:r>
      <w:r>
        <w:rPr>
          <w:spacing w:val="22"/>
          <w:w w:val="90"/>
        </w:rPr>
        <w:t xml:space="preserve"> </w:t>
      </w:r>
      <w:r>
        <w:rPr>
          <w:w w:val="90"/>
        </w:rPr>
        <w:t>CHAT:</w:t>
      </w:r>
    </w:p>
    <w:p>
      <w:pPr>
        <w:pStyle w:val="6"/>
        <w:spacing w:before="10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147320</wp:posOffset>
            </wp:positionV>
            <wp:extent cx="5783580" cy="305943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96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2"/>
        </w:rPr>
      </w:pPr>
    </w:p>
    <w:p>
      <w:pPr>
        <w:pStyle w:val="6"/>
        <w:spacing w:before="11"/>
        <w:rPr>
          <w:sz w:val="31"/>
        </w:rPr>
      </w:pPr>
    </w:p>
    <w:p>
      <w:pPr>
        <w:pStyle w:val="6"/>
        <w:spacing w:before="1"/>
        <w:ind w:left="1000"/>
      </w:pPr>
      <w:r>
        <w:t>BACKLOG:</w:t>
      </w:r>
    </w:p>
    <w:p>
      <w:pPr>
        <w:spacing w:after="0"/>
        <w:sectPr>
          <w:pgSz w:w="12240" w:h="15840"/>
          <w:pgMar w:top="150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1000"/>
        <w:rPr>
          <w:sz w:val="20"/>
        </w:rPr>
      </w:pPr>
      <w:r>
        <w:rPr>
          <w:sz w:val="20"/>
        </w:rPr>
        <w:drawing>
          <wp:inline distT="0" distB="0" distL="0" distR="0">
            <wp:extent cx="5914390" cy="289877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865" cy="28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10"/>
      </w:pPr>
    </w:p>
    <w:p>
      <w:pPr>
        <w:pStyle w:val="2"/>
        <w:numPr>
          <w:ilvl w:val="0"/>
          <w:numId w:val="1"/>
        </w:numPr>
        <w:tabs>
          <w:tab w:val="left" w:pos="1720"/>
          <w:tab w:val="left" w:pos="1721"/>
        </w:tabs>
        <w:spacing w:before="122" w:after="0" w:line="240" w:lineRule="auto"/>
        <w:ind w:left="1721" w:right="0" w:hanging="846"/>
        <w:jc w:val="left"/>
      </w:pPr>
      <w:r>
        <w:t>CODING</w:t>
      </w:r>
      <w:r>
        <w:rPr>
          <w:spacing w:val="127"/>
        </w:rPr>
        <w:t xml:space="preserve"> </w:t>
      </w:r>
      <w:r>
        <w:t>AND</w:t>
      </w:r>
      <w:r>
        <w:rPr>
          <w:spacing w:val="128"/>
        </w:rPr>
        <w:t xml:space="preserve"> </w:t>
      </w:r>
      <w:r>
        <w:t>SOLUTIONING:</w:t>
      </w:r>
    </w:p>
    <w:p>
      <w:pPr>
        <w:pStyle w:val="3"/>
        <w:spacing w:before="115"/>
      </w:pPr>
      <w:r>
        <w:rPr>
          <w:w w:val="105"/>
        </w:rPr>
        <w:t>CODE</w:t>
      </w:r>
      <w:r>
        <w:rPr>
          <w:spacing w:val="34"/>
          <w:w w:val="105"/>
        </w:rPr>
        <w:t xml:space="preserve"> </w:t>
      </w:r>
      <w:r>
        <w:rPr>
          <w:w w:val="105"/>
        </w:rPr>
        <w:t>EXPLANATION:</w:t>
      </w:r>
    </w:p>
    <w:p>
      <w:pPr>
        <w:spacing w:before="98"/>
        <w:ind w:left="1721" w:right="0" w:firstLine="0"/>
        <w:jc w:val="left"/>
        <w:rPr>
          <w:rFonts w:ascii="Trebuchet MS"/>
          <w:sz w:val="32"/>
        </w:rPr>
      </w:pPr>
      <w:r>
        <w:rPr>
          <w:rFonts w:ascii="Trebuchet MS"/>
          <w:w w:val="105"/>
          <w:sz w:val="32"/>
        </w:rPr>
        <w:t>LIBRARIES:</w:t>
      </w:r>
    </w:p>
    <w:p>
      <w:pPr>
        <w:pStyle w:val="6"/>
        <w:spacing w:before="87"/>
        <w:ind w:left="2342" w:right="2026"/>
        <w:jc w:val="center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286385</wp:posOffset>
            </wp:positionV>
            <wp:extent cx="5179060" cy="19431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0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Including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json,</w:t>
      </w:r>
      <w:r>
        <w:rPr>
          <w:spacing w:val="-3"/>
        </w:rPr>
        <w:t xml:space="preserve"> </w:t>
      </w:r>
      <w:r>
        <w:t>random,</w:t>
      </w:r>
      <w:r>
        <w:rPr>
          <w:spacing w:val="-7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sys,</w:t>
      </w:r>
      <w:r>
        <w:rPr>
          <w:spacing w:val="-3"/>
        </w:rPr>
        <w:t xml:space="preserve"> </w:t>
      </w:r>
      <w:r>
        <w:t>ibmiotf</w:t>
      </w:r>
      <w:r>
        <w:rPr>
          <w:spacing w:val="-2"/>
        </w:rPr>
        <w:t xml:space="preserve"> </w:t>
      </w:r>
      <w:r>
        <w:t>etc.</w:t>
      </w:r>
    </w:p>
    <w:p>
      <w:pPr>
        <w:pStyle w:val="6"/>
      </w:pPr>
    </w:p>
    <w:p>
      <w:pPr>
        <w:pStyle w:val="3"/>
        <w:spacing w:before="172"/>
      </w:pPr>
      <w:r>
        <w:t>CRDENTIALS:</w:t>
      </w:r>
    </w:p>
    <w:p>
      <w:pPr>
        <w:pStyle w:val="6"/>
        <w:spacing w:before="238" w:line="242" w:lineRule="auto"/>
        <w:ind w:left="1000" w:right="940" w:firstLine="1105"/>
      </w:pPr>
      <w:r>
        <w:t>Entering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credentials</w:t>
      </w:r>
      <w:r>
        <w:rPr>
          <w:spacing w:val="-6"/>
        </w:rPr>
        <w:t xml:space="preserve"> </w:t>
      </w:r>
      <w:r>
        <w:t>corresponding</w:t>
      </w:r>
      <w:r>
        <w:rPr>
          <w:spacing w:val="-4"/>
        </w:rPr>
        <w:t xml:space="preserve"> </w:t>
      </w:r>
      <w:r>
        <w:t>to IoT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60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publish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it.</w:t>
      </w:r>
    </w:p>
    <w:p>
      <w:pPr>
        <w:spacing w:after="0" w:line="242" w:lineRule="auto"/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1720"/>
        <w:rPr>
          <w:sz w:val="20"/>
        </w:rPr>
      </w:pPr>
      <w:r>
        <w:rPr>
          <w:sz w:val="20"/>
        </w:rPr>
        <w:drawing>
          <wp:inline distT="0" distB="0" distL="0" distR="0">
            <wp:extent cx="2974340" cy="244221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538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21"/>
        </w:rPr>
      </w:pPr>
    </w:p>
    <w:p>
      <w:pPr>
        <w:pStyle w:val="3"/>
        <w:spacing w:before="120"/>
      </w:pPr>
      <w:r>
        <w:t>MIT</w:t>
      </w:r>
      <w:r>
        <w:rPr>
          <w:spacing w:val="106"/>
        </w:rPr>
        <w:t xml:space="preserve"> </w:t>
      </w:r>
      <w:r>
        <w:t>INVENTOR</w:t>
      </w:r>
      <w:r>
        <w:rPr>
          <w:spacing w:val="110"/>
        </w:rPr>
        <w:t xml:space="preserve"> </w:t>
      </w:r>
      <w:r>
        <w:t>INTERRUPTION:</w:t>
      </w:r>
    </w:p>
    <w:p>
      <w:pPr>
        <w:pStyle w:val="6"/>
        <w:spacing w:before="247" w:line="259" w:lineRule="auto"/>
        <w:ind w:left="1000" w:right="1835" w:firstLine="1170"/>
      </w:pPr>
      <w:r>
        <w:t>Receiving commands as inputs when buttons are pressed in MIT</w:t>
      </w:r>
      <w:r>
        <w:rPr>
          <w:spacing w:val="-61"/>
        </w:rPr>
        <w:t xml:space="preserve"> </w:t>
      </w:r>
      <w:r>
        <w:t>inventor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functions.</w:t>
      </w:r>
    </w:p>
    <w:p>
      <w:pPr>
        <w:pStyle w:val="6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125730</wp:posOffset>
            </wp:positionV>
            <wp:extent cx="5793105" cy="253174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221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4"/>
        </w:rPr>
      </w:pPr>
    </w:p>
    <w:p>
      <w:pPr>
        <w:pStyle w:val="3"/>
        <w:spacing w:before="1"/>
      </w:pPr>
      <w:r>
        <w:t>EXCEPTION</w:t>
      </w:r>
      <w:r>
        <w:rPr>
          <w:spacing w:val="123"/>
        </w:rPr>
        <w:t xml:space="preserve"> </w:t>
      </w:r>
      <w:r>
        <w:t>HANDLING:</w:t>
      </w:r>
    </w:p>
    <w:p>
      <w:pPr>
        <w:pStyle w:val="6"/>
        <w:spacing w:before="247"/>
        <w:ind w:left="2231"/>
      </w:pP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exception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occurs</w:t>
      </w:r>
      <w:r>
        <w:rPr>
          <w:spacing w:val="-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WATSON</w:t>
      </w:r>
    </w:p>
    <w:p>
      <w:pPr>
        <w:pStyle w:val="6"/>
        <w:spacing w:before="23"/>
        <w:ind w:left="1000"/>
      </w:pPr>
      <w:r>
        <w:t>device.</w:t>
      </w:r>
    </w:p>
    <w:p>
      <w:pPr>
        <w:spacing w:after="0"/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1840"/>
        <w:rPr>
          <w:sz w:val="20"/>
        </w:rPr>
      </w:pPr>
      <w:r>
        <w:rPr>
          <w:sz w:val="20"/>
        </w:rPr>
        <w:drawing>
          <wp:inline distT="0" distB="0" distL="0" distR="0">
            <wp:extent cx="5957570" cy="1216025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660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26"/>
        </w:rPr>
      </w:pPr>
    </w:p>
    <w:p>
      <w:pPr>
        <w:pStyle w:val="3"/>
        <w:spacing w:before="119"/>
      </w:pPr>
      <w:r>
        <w:t>MAIN</w:t>
      </w:r>
      <w:r>
        <w:rPr>
          <w:spacing w:val="4"/>
        </w:rPr>
        <w:t xml:space="preserve"> </w:t>
      </w:r>
      <w:r>
        <w:t>BODY:</w:t>
      </w:r>
    </w:p>
    <w:p>
      <w:pPr>
        <w:pStyle w:val="10"/>
        <w:numPr>
          <w:ilvl w:val="0"/>
          <w:numId w:val="21"/>
        </w:numPr>
        <w:tabs>
          <w:tab w:val="left" w:pos="1926"/>
        </w:tabs>
        <w:spacing w:before="248" w:after="0" w:line="240" w:lineRule="auto"/>
        <w:ind w:left="1925" w:right="0" w:hanging="205"/>
        <w:jc w:val="left"/>
        <w:rPr>
          <w:sz w:val="28"/>
        </w:rPr>
      </w:pPr>
      <w:r>
        <w:rPr>
          <w:sz w:val="28"/>
        </w:rPr>
        <w:t>Connecting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5"/>
          <w:sz w:val="28"/>
        </w:rPr>
        <w:t xml:space="preserve"> </w:t>
      </w:r>
      <w:r>
        <w:rPr>
          <w:sz w:val="28"/>
        </w:rPr>
        <w:t>IoT</w:t>
      </w:r>
      <w:r>
        <w:rPr>
          <w:spacing w:val="-2"/>
          <w:sz w:val="28"/>
        </w:rPr>
        <w:t xml:space="preserve"> </w:t>
      </w:r>
      <w:r>
        <w:rPr>
          <w:sz w:val="28"/>
        </w:rPr>
        <w:t>device.</w:t>
      </w:r>
    </w:p>
    <w:p>
      <w:pPr>
        <w:pStyle w:val="10"/>
        <w:numPr>
          <w:ilvl w:val="0"/>
          <w:numId w:val="21"/>
        </w:numPr>
        <w:tabs>
          <w:tab w:val="left" w:pos="1926"/>
        </w:tabs>
        <w:spacing w:before="188" w:after="0" w:line="259" w:lineRule="auto"/>
        <w:ind w:left="1000" w:right="2408" w:firstLine="720"/>
        <w:jc w:val="left"/>
        <w:rPr>
          <w:sz w:val="28"/>
        </w:rPr>
      </w:pPr>
      <w:r>
        <w:rPr>
          <w:sz w:val="28"/>
        </w:rPr>
        <w:t>Getting</w:t>
      </w:r>
      <w:r>
        <w:rPr>
          <w:spacing w:val="-4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humidity</w:t>
      </w:r>
      <w:r>
        <w:rPr>
          <w:spacing w:val="-5"/>
          <w:sz w:val="28"/>
        </w:rPr>
        <w:t xml:space="preserve"> </w:t>
      </w:r>
      <w:r>
        <w:rPr>
          <w:sz w:val="28"/>
        </w:rPr>
        <w:t>values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json</w:t>
      </w:r>
      <w:r>
        <w:rPr>
          <w:spacing w:val="-5"/>
          <w:sz w:val="28"/>
        </w:rPr>
        <w:t xml:space="preserve"> </w:t>
      </w:r>
      <w:r>
        <w:rPr>
          <w:sz w:val="28"/>
        </w:rPr>
        <w:t>format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60"/>
          <w:sz w:val="28"/>
        </w:rPr>
        <w:t xml:space="preserve"> </w:t>
      </w:r>
      <w:r>
        <w:rPr>
          <w:sz w:val="28"/>
        </w:rPr>
        <w:t>openweathermap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inputs.</w:t>
      </w:r>
    </w:p>
    <w:p>
      <w:pPr>
        <w:pStyle w:val="10"/>
        <w:numPr>
          <w:ilvl w:val="0"/>
          <w:numId w:val="21"/>
        </w:numPr>
        <w:tabs>
          <w:tab w:val="left" w:pos="1926"/>
        </w:tabs>
        <w:spacing w:before="157" w:after="0" w:line="240" w:lineRule="auto"/>
        <w:ind w:left="1925" w:right="0" w:hanging="205"/>
        <w:jc w:val="left"/>
        <w:rPr>
          <w:sz w:val="28"/>
        </w:rPr>
      </w:pPr>
      <w:r>
        <w:rPr>
          <w:sz w:val="28"/>
        </w:rPr>
        <w:t>Accessing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values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their</w:t>
      </w:r>
      <w:r>
        <w:rPr>
          <w:spacing w:val="-7"/>
          <w:sz w:val="28"/>
        </w:rPr>
        <w:t xml:space="preserve"> </w:t>
      </w:r>
      <w:r>
        <w:rPr>
          <w:sz w:val="28"/>
        </w:rPr>
        <w:t>corresponding</w:t>
      </w:r>
      <w:r>
        <w:rPr>
          <w:spacing w:val="-6"/>
          <w:sz w:val="28"/>
        </w:rPr>
        <w:t xml:space="preserve"> </w:t>
      </w:r>
      <w:r>
        <w:rPr>
          <w:sz w:val="28"/>
        </w:rPr>
        <w:t>keys.</w:t>
      </w:r>
    </w:p>
    <w:p>
      <w:pPr>
        <w:pStyle w:val="10"/>
        <w:numPr>
          <w:ilvl w:val="0"/>
          <w:numId w:val="21"/>
        </w:numPr>
        <w:tabs>
          <w:tab w:val="left" w:pos="1926"/>
        </w:tabs>
        <w:spacing w:before="188" w:after="0" w:line="240" w:lineRule="auto"/>
        <w:ind w:left="1925" w:right="0" w:hanging="205"/>
        <w:jc w:val="left"/>
        <w:rPr>
          <w:sz w:val="28"/>
        </w:rPr>
      </w:pPr>
      <w:r>
        <w:rPr>
          <w:sz w:val="28"/>
        </w:rPr>
        <w:t>Generating</w:t>
      </w:r>
      <w:r>
        <w:rPr>
          <w:spacing w:val="-4"/>
          <w:sz w:val="28"/>
        </w:rPr>
        <w:t xml:space="preserve"> </w:t>
      </w:r>
      <w:r>
        <w:rPr>
          <w:sz w:val="28"/>
        </w:rPr>
        <w:t>random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distance</w:t>
      </w:r>
      <w:r>
        <w:rPr>
          <w:spacing w:val="-6"/>
          <w:sz w:val="28"/>
        </w:rPr>
        <w:t xml:space="preserve"> </w:t>
      </w:r>
      <w:r>
        <w:rPr>
          <w:sz w:val="28"/>
        </w:rPr>
        <w:t>since</w:t>
      </w:r>
      <w:r>
        <w:rPr>
          <w:spacing w:val="-1"/>
          <w:sz w:val="28"/>
        </w:rPr>
        <w:t xml:space="preserve"> </w:t>
      </w:r>
      <w:r>
        <w:rPr>
          <w:sz w:val="28"/>
        </w:rPr>
        <w:t>hardware</w:t>
      </w:r>
      <w:r>
        <w:rPr>
          <w:spacing w:val="-6"/>
          <w:sz w:val="28"/>
        </w:rPr>
        <w:t xml:space="preserve"> </w:t>
      </w:r>
      <w:r>
        <w:rPr>
          <w:sz w:val="28"/>
        </w:rPr>
        <w:t>sensors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</w:p>
    <w:p>
      <w:pPr>
        <w:pStyle w:val="6"/>
        <w:spacing w:before="29"/>
        <w:ind w:left="1000"/>
      </w:pPr>
      <w:r>
        <w:t>implemented.</w:t>
      </w:r>
    </w:p>
    <w:p>
      <w:pPr>
        <w:pStyle w:val="10"/>
        <w:numPr>
          <w:ilvl w:val="0"/>
          <w:numId w:val="21"/>
        </w:numPr>
        <w:tabs>
          <w:tab w:val="left" w:pos="1926"/>
        </w:tabs>
        <w:spacing w:before="188" w:after="0" w:line="240" w:lineRule="auto"/>
        <w:ind w:left="1925" w:right="0" w:hanging="205"/>
        <w:jc w:val="left"/>
        <w:rPr>
          <w:sz w:val="28"/>
        </w:rPr>
      </w:pPr>
      <w:r>
        <w:rPr>
          <w:sz w:val="28"/>
        </w:rPr>
        <w:t>Passing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warning</w:t>
      </w:r>
      <w:r>
        <w:rPr>
          <w:spacing w:val="-4"/>
          <w:sz w:val="28"/>
        </w:rPr>
        <w:t xml:space="preserve"> </w:t>
      </w:r>
      <w:r>
        <w:rPr>
          <w:sz w:val="28"/>
        </w:rPr>
        <w:t>“stating</w:t>
      </w:r>
      <w:r>
        <w:rPr>
          <w:spacing w:val="-3"/>
          <w:sz w:val="28"/>
        </w:rPr>
        <w:t xml:space="preserve"> </w:t>
      </w:r>
      <w:r>
        <w:rPr>
          <w:sz w:val="28"/>
        </w:rPr>
        <w:t>please</w:t>
      </w:r>
      <w:r>
        <w:rPr>
          <w:spacing w:val="-1"/>
          <w:sz w:val="28"/>
        </w:rPr>
        <w:t xml:space="preserve"> </w:t>
      </w:r>
      <w:r>
        <w:rPr>
          <w:sz w:val="28"/>
        </w:rPr>
        <w:t>slow</w:t>
      </w:r>
      <w:r>
        <w:rPr>
          <w:spacing w:val="-6"/>
          <w:sz w:val="28"/>
        </w:rPr>
        <w:t xml:space="preserve"> </w:t>
      </w:r>
      <w:r>
        <w:rPr>
          <w:sz w:val="28"/>
        </w:rPr>
        <w:t>down”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humidity</w:t>
      </w:r>
      <w:r>
        <w:rPr>
          <w:spacing w:val="-3"/>
          <w:sz w:val="28"/>
        </w:rPr>
        <w:t xml:space="preserve"> </w:t>
      </w:r>
      <w:r>
        <w:rPr>
          <w:sz w:val="28"/>
        </w:rPr>
        <w:t>is less</w:t>
      </w:r>
      <w:r>
        <w:rPr>
          <w:spacing w:val="-1"/>
          <w:sz w:val="28"/>
        </w:rPr>
        <w:t xml:space="preserve"> </w:t>
      </w:r>
      <w:r>
        <w:rPr>
          <w:sz w:val="28"/>
        </w:rPr>
        <w:t>than</w:t>
      </w:r>
    </w:p>
    <w:p>
      <w:pPr>
        <w:pStyle w:val="6"/>
        <w:spacing w:before="23"/>
        <w:ind w:left="1000"/>
      </w:pPr>
      <w:r>
        <w:t>100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to</w:t>
      </w:r>
    </w:p>
    <w:p>
      <w:pPr>
        <w:pStyle w:val="6"/>
        <w:spacing w:before="188"/>
        <w:ind w:left="1721"/>
      </w:pPr>
      <w:r>
        <w:t>promote safe</w:t>
      </w:r>
      <w:r>
        <w:rPr>
          <w:spacing w:val="-6"/>
        </w:rPr>
        <w:t xml:space="preserve"> </w:t>
      </w:r>
      <w:r>
        <w:t>driving</w:t>
      </w:r>
      <w:r>
        <w:rPr>
          <w:spacing w:val="-3"/>
        </w:rPr>
        <w:t xml:space="preserve"> </w:t>
      </w:r>
      <w:r>
        <w:t>experience.</w:t>
      </w:r>
    </w:p>
    <w:p>
      <w:pPr>
        <w:pStyle w:val="10"/>
        <w:numPr>
          <w:ilvl w:val="0"/>
          <w:numId w:val="22"/>
        </w:numPr>
        <w:tabs>
          <w:tab w:val="left" w:pos="1926"/>
        </w:tabs>
        <w:spacing w:before="189" w:after="0" w:line="240" w:lineRule="auto"/>
        <w:ind w:left="1925" w:right="0" w:hanging="205"/>
        <w:jc w:val="left"/>
        <w:rPr>
          <w:sz w:val="28"/>
        </w:rPr>
      </w:pPr>
      <w:r>
        <w:rPr>
          <w:sz w:val="28"/>
        </w:rPr>
        <w:t>Passing</w:t>
      </w:r>
      <w:r>
        <w:rPr>
          <w:spacing w:val="-4"/>
          <w:sz w:val="28"/>
        </w:rPr>
        <w:t xml:space="preserve"> </w:t>
      </w:r>
      <w:r>
        <w:rPr>
          <w:sz w:val="28"/>
        </w:rPr>
        <w:t>instruction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distance is</w:t>
      </w:r>
      <w:r>
        <w:rPr>
          <w:spacing w:val="-5"/>
          <w:sz w:val="28"/>
        </w:rPr>
        <w:t xml:space="preserve"> </w:t>
      </w:r>
      <w:r>
        <w:rPr>
          <w:sz w:val="28"/>
        </w:rPr>
        <w:t>less</w:t>
      </w:r>
      <w:r>
        <w:rPr>
          <w:spacing w:val="-6"/>
          <w:sz w:val="28"/>
        </w:rPr>
        <w:t xml:space="preserve"> </w:t>
      </w:r>
      <w:r>
        <w:rPr>
          <w:sz w:val="28"/>
        </w:rPr>
        <w:t>than</w:t>
      </w:r>
      <w:r>
        <w:rPr>
          <w:spacing w:val="-3"/>
          <w:sz w:val="28"/>
        </w:rPr>
        <w:t xml:space="preserve"> </w:t>
      </w:r>
      <w:r>
        <w:rPr>
          <w:sz w:val="28"/>
        </w:rPr>
        <w:t>20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order</w:t>
      </w:r>
      <w:r>
        <w:rPr>
          <w:spacing w:val="2"/>
          <w:sz w:val="28"/>
        </w:rPr>
        <w:t xml:space="preserve"> </w:t>
      </w:r>
      <w:r>
        <w:rPr>
          <w:sz w:val="28"/>
        </w:rPr>
        <w:t>to avoid</w:t>
      </w:r>
    </w:p>
    <w:p>
      <w:pPr>
        <w:pStyle w:val="6"/>
        <w:spacing w:before="28"/>
        <w:ind w:left="1000"/>
      </w:pPr>
      <w:r>
        <w:t>accidents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clashes.</w:t>
      </w:r>
    </w:p>
    <w:p>
      <w:pPr>
        <w:pStyle w:val="6"/>
        <w:spacing w:before="1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157480</wp:posOffset>
            </wp:positionV>
            <wp:extent cx="5846445" cy="284924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254" cy="2849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50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24"/>
        <w:ind w:left="1721"/>
      </w:pPr>
      <w:r>
        <w:t>PUBLISH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PLATFORM:</w:t>
      </w:r>
    </w:p>
    <w:p>
      <w:pPr>
        <w:pStyle w:val="6"/>
        <w:spacing w:before="188" w:line="259" w:lineRule="auto"/>
        <w:ind w:left="1000" w:firstLine="1170"/>
      </w:pPr>
      <w:r>
        <w:t>Passing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data(temperature,</w:t>
      </w:r>
      <w:r>
        <w:rPr>
          <w:spacing w:val="-1"/>
        </w:rPr>
        <w:t xml:space="preserve"> </w:t>
      </w:r>
      <w:r>
        <w:t>humidity,</w:t>
      </w:r>
      <w:r>
        <w:rPr>
          <w:spacing w:val="-4"/>
        </w:rPr>
        <w:t xml:space="preserve"> </w:t>
      </w:r>
      <w:r>
        <w:t>warning,</w:t>
      </w:r>
      <w:r>
        <w:rPr>
          <w:spacing w:val="-3"/>
        </w:rPr>
        <w:t xml:space="preserve"> </w:t>
      </w:r>
      <w:r>
        <w:t>instruction)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ibm</w:t>
      </w:r>
      <w:r>
        <w:rPr>
          <w:spacing w:val="-60"/>
        </w:rPr>
        <w:t xml:space="preserve"> </w:t>
      </w:r>
      <w:r>
        <w:t>iotwatson.</w:t>
      </w:r>
      <w:r>
        <w:rPr>
          <w:spacing w:val="-2"/>
        </w:rPr>
        <w:t xml:space="preserve"> </w:t>
      </w:r>
      <w:r>
        <w:t>Disconnecting</w:t>
      </w:r>
      <w:r>
        <w:rPr>
          <w:spacing w:val="-3"/>
        </w:rPr>
        <w:t xml:space="preserve"> </w:t>
      </w:r>
      <w:r>
        <w:t>the connection</w:t>
      </w:r>
      <w:r>
        <w:rPr>
          <w:spacing w:val="-3"/>
        </w:rPr>
        <w:t xml:space="preserve"> </w:t>
      </w:r>
      <w:r>
        <w:t>established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device.</w:t>
      </w:r>
    </w:p>
    <w:p>
      <w:pPr>
        <w:pStyle w:val="6"/>
        <w:spacing w:before="5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97790</wp:posOffset>
            </wp:positionV>
            <wp:extent cx="4401185" cy="332359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338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1"/>
          <w:numId w:val="23"/>
        </w:numPr>
        <w:tabs>
          <w:tab w:val="left" w:pos="2441"/>
        </w:tabs>
        <w:spacing w:before="195" w:after="0" w:line="240" w:lineRule="auto"/>
        <w:ind w:left="2441" w:right="0" w:hanging="720"/>
        <w:jc w:val="left"/>
      </w:pPr>
      <w:r>
        <w:t>FEATURE</w:t>
      </w:r>
      <w:r>
        <w:rPr>
          <w:spacing w:val="4"/>
        </w:rPr>
        <w:t xml:space="preserve"> </w:t>
      </w:r>
      <w:r>
        <w:t>1:</w:t>
      </w:r>
    </w:p>
    <w:p>
      <w:pPr>
        <w:pStyle w:val="3"/>
        <w:spacing w:before="115"/>
        <w:ind w:left="2146"/>
      </w:pPr>
      <w:r>
        <w:rPr>
          <w:w w:val="105"/>
        </w:rPr>
        <w:t>WEATHER</w:t>
      </w:r>
      <w:r>
        <w:rPr>
          <w:spacing w:val="73"/>
          <w:w w:val="105"/>
        </w:rPr>
        <w:t xml:space="preserve"> </w:t>
      </w:r>
      <w:r>
        <w:rPr>
          <w:w w:val="105"/>
        </w:rPr>
        <w:t>UPDATE</w:t>
      </w:r>
      <w:r>
        <w:rPr>
          <w:spacing w:val="70"/>
          <w:w w:val="105"/>
        </w:rPr>
        <w:t xml:space="preserve"> </w:t>
      </w:r>
      <w:r>
        <w:rPr>
          <w:w w:val="105"/>
        </w:rPr>
        <w:t>AND</w:t>
      </w:r>
      <w:r>
        <w:rPr>
          <w:spacing w:val="69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73"/>
          <w:w w:val="105"/>
        </w:rPr>
        <w:t xml:space="preserve"> </w:t>
      </w:r>
      <w:r>
        <w:rPr>
          <w:w w:val="105"/>
        </w:rPr>
        <w:t>COMMAND:</w:t>
      </w:r>
    </w:p>
    <w:p>
      <w:pPr>
        <w:pStyle w:val="6"/>
        <w:spacing w:before="87" w:line="259" w:lineRule="auto"/>
        <w:ind w:left="2081" w:right="963" w:firstLine="925"/>
      </w:pPr>
      <w:r>
        <w:t>Getting</w:t>
      </w:r>
      <w:r>
        <w:rPr>
          <w:spacing w:val="-6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humidity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OpenWeatherMap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particular city and displaying warning regarding the speed when</w:t>
      </w:r>
      <w:r>
        <w:rPr>
          <w:spacing w:val="1"/>
        </w:rPr>
        <w:t xml:space="preserve"> </w:t>
      </w:r>
      <w:r>
        <w:t>humidity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100.</w:t>
      </w:r>
    </w:p>
    <w:p>
      <w:pPr>
        <w:spacing w:after="0" w:line="259" w:lineRule="auto"/>
        <w:sectPr>
          <w:pgSz w:w="12240" w:h="15840"/>
          <w:pgMar w:top="142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2080"/>
        <w:rPr>
          <w:sz w:val="20"/>
        </w:rPr>
      </w:pPr>
      <w:r>
        <w:rPr>
          <w:sz w:val="20"/>
        </w:rPr>
        <w:drawing>
          <wp:inline distT="0" distB="0" distL="0" distR="0">
            <wp:extent cx="2349500" cy="320675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980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169545</wp:posOffset>
            </wp:positionV>
            <wp:extent cx="5737860" cy="26765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2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1000"/>
        <w:rPr>
          <w:sz w:val="20"/>
        </w:rPr>
      </w:pPr>
      <w:r>
        <w:rPr>
          <w:sz w:val="20"/>
        </w:rPr>
        <w:drawing>
          <wp:inline distT="0" distB="0" distL="0" distR="0">
            <wp:extent cx="6002020" cy="303276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082" cy="30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5"/>
        </w:rPr>
      </w:pPr>
    </w:p>
    <w:p>
      <w:pPr>
        <w:pStyle w:val="2"/>
        <w:numPr>
          <w:ilvl w:val="1"/>
          <w:numId w:val="23"/>
        </w:numPr>
        <w:tabs>
          <w:tab w:val="left" w:pos="2601"/>
          <w:tab w:val="left" w:pos="2602"/>
        </w:tabs>
        <w:spacing w:before="122" w:after="0" w:line="240" w:lineRule="auto"/>
        <w:ind w:left="2601" w:right="0" w:hanging="881"/>
        <w:jc w:val="left"/>
      </w:pPr>
      <w:r>
        <w:t>FEATURE</w:t>
      </w:r>
      <w:r>
        <w:rPr>
          <w:spacing w:val="4"/>
        </w:rPr>
        <w:t xml:space="preserve"> </w:t>
      </w:r>
      <w:r>
        <w:t>2:</w:t>
      </w:r>
    </w:p>
    <w:p>
      <w:pPr>
        <w:pStyle w:val="3"/>
        <w:spacing w:before="114"/>
        <w:ind w:left="2081"/>
        <w:jc w:val="both"/>
      </w:pPr>
      <w:r>
        <w:rPr>
          <w:w w:val="105"/>
        </w:rPr>
        <w:t>SPEED</w:t>
      </w:r>
      <w:r>
        <w:rPr>
          <w:spacing w:val="76"/>
          <w:w w:val="105"/>
        </w:rPr>
        <w:t xml:space="preserve"> </w:t>
      </w:r>
      <w:r>
        <w:rPr>
          <w:w w:val="105"/>
        </w:rPr>
        <w:t>DETECTION: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88" w:after="0" w:line="259" w:lineRule="auto"/>
        <w:ind w:left="2081" w:right="1917" w:firstLine="0"/>
        <w:jc w:val="both"/>
        <w:rPr>
          <w:sz w:val="28"/>
        </w:rPr>
      </w:pP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location</w:t>
      </w:r>
      <w:r>
        <w:rPr>
          <w:spacing w:val="-4"/>
          <w:sz w:val="28"/>
        </w:rPr>
        <w:t xml:space="preserve"> </w:t>
      </w:r>
      <w:r>
        <w:rPr>
          <w:sz w:val="28"/>
        </w:rPr>
        <w:t>sensor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MIT</w:t>
      </w:r>
      <w:r>
        <w:rPr>
          <w:spacing w:val="-7"/>
          <w:sz w:val="28"/>
        </w:rPr>
        <w:t xml:space="preserve"> </w:t>
      </w:r>
      <w:r>
        <w:rPr>
          <w:sz w:val="28"/>
        </w:rPr>
        <w:t>APP</w:t>
      </w:r>
      <w:r>
        <w:rPr>
          <w:spacing w:val="-1"/>
          <w:sz w:val="28"/>
        </w:rPr>
        <w:t xml:space="preserve"> </w:t>
      </w:r>
      <w:r>
        <w:rPr>
          <w:sz w:val="28"/>
        </w:rPr>
        <w:t>INVENTOR,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1"/>
          <w:sz w:val="28"/>
        </w:rPr>
        <w:t xml:space="preserve"> </w:t>
      </w:r>
      <w:r>
        <w:rPr>
          <w:sz w:val="28"/>
        </w:rPr>
        <w:t>changes in the location with respect to time, speed can easily be</w:t>
      </w:r>
      <w:r>
        <w:rPr>
          <w:spacing w:val="-62"/>
          <w:sz w:val="28"/>
        </w:rPr>
        <w:t xml:space="preserve"> </w:t>
      </w:r>
      <w:r>
        <w:rPr>
          <w:sz w:val="28"/>
        </w:rPr>
        <w:t>detected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</w:p>
    <w:p>
      <w:pPr>
        <w:pStyle w:val="6"/>
        <w:spacing w:line="340" w:lineRule="exact"/>
        <w:ind w:left="2081"/>
        <w:jc w:val="both"/>
      </w:pPr>
      <w:r>
        <w:t>displayed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to the user.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28" w:after="0" w:line="240" w:lineRule="auto"/>
        <w:ind w:left="2285" w:right="0" w:hanging="205"/>
        <w:jc w:val="both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requires</w:t>
      </w:r>
      <w:r>
        <w:rPr>
          <w:spacing w:val="-2"/>
          <w:sz w:val="28"/>
        </w:rPr>
        <w:t xml:space="preserve"> </w:t>
      </w:r>
      <w:r>
        <w:rPr>
          <w:sz w:val="28"/>
        </w:rPr>
        <w:t>location</w:t>
      </w:r>
      <w:r>
        <w:rPr>
          <w:spacing w:val="-5"/>
          <w:sz w:val="28"/>
        </w:rPr>
        <w:t xml:space="preserve"> </w:t>
      </w:r>
      <w:r>
        <w:rPr>
          <w:sz w:val="28"/>
        </w:rPr>
        <w:t>settings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user’s</w:t>
      </w:r>
      <w:r>
        <w:rPr>
          <w:spacing w:val="-7"/>
          <w:sz w:val="28"/>
        </w:rPr>
        <w:t xml:space="preserve"> </w:t>
      </w:r>
      <w:r>
        <w:rPr>
          <w:sz w:val="28"/>
        </w:rPr>
        <w:t>phone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active.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23" w:after="0" w:line="240" w:lineRule="auto"/>
        <w:ind w:left="2285" w:right="0" w:hanging="205"/>
        <w:jc w:val="both"/>
        <w:rPr>
          <w:sz w:val="28"/>
        </w:rPr>
      </w:pP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image of</w:t>
      </w:r>
      <w:r>
        <w:rPr>
          <w:spacing w:val="-2"/>
          <w:sz w:val="28"/>
        </w:rPr>
        <w:t xml:space="preserve"> </w:t>
      </w:r>
      <w:r>
        <w:rPr>
          <w:sz w:val="28"/>
        </w:rPr>
        <w:t>normal speed</w:t>
      </w:r>
      <w:r>
        <w:rPr>
          <w:spacing w:val="-3"/>
          <w:sz w:val="28"/>
        </w:rPr>
        <w:t xml:space="preserve"> </w:t>
      </w:r>
      <w:r>
        <w:rPr>
          <w:sz w:val="28"/>
        </w:rPr>
        <w:t>limit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displayed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means</w:t>
      </w:r>
      <w:r>
        <w:rPr>
          <w:spacing w:val="-1"/>
          <w:sz w:val="28"/>
        </w:rPr>
        <w:t xml:space="preserve"> </w:t>
      </w:r>
      <w:r>
        <w:rPr>
          <w:sz w:val="28"/>
        </w:rPr>
        <w:t>that,</w:t>
      </w:r>
    </w:p>
    <w:p>
      <w:pPr>
        <w:pStyle w:val="6"/>
        <w:spacing w:before="29" w:after="21"/>
        <w:ind w:left="2081"/>
        <w:jc w:val="both"/>
      </w:pPr>
      <w:r>
        <w:t>travelling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range 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safe.</w:t>
      </w:r>
    </w:p>
    <w:p>
      <w:pPr>
        <w:pStyle w:val="6"/>
        <w:ind w:left="2200"/>
        <w:rPr>
          <w:sz w:val="20"/>
        </w:rPr>
      </w:pPr>
      <w:r>
        <w:rPr>
          <w:sz w:val="20"/>
        </w:rPr>
        <w:drawing>
          <wp:inline distT="0" distB="0" distL="0" distR="0">
            <wp:extent cx="1605915" cy="209550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33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2080"/>
        <w:rPr>
          <w:sz w:val="20"/>
        </w:rPr>
      </w:pPr>
      <w:r>
        <w:rPr>
          <w:sz w:val="20"/>
        </w:rPr>
        <w:drawing>
          <wp:inline distT="0" distB="0" distL="0" distR="0">
            <wp:extent cx="2748280" cy="442468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694" cy="44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23"/>
        </w:numPr>
        <w:tabs>
          <w:tab w:val="left" w:pos="2441"/>
        </w:tabs>
        <w:spacing w:before="36" w:after="0" w:line="240" w:lineRule="auto"/>
        <w:ind w:left="2441" w:right="0" w:hanging="720"/>
        <w:jc w:val="left"/>
      </w:pPr>
      <w:r>
        <w:t>FEATURE</w:t>
      </w:r>
      <w:r>
        <w:rPr>
          <w:spacing w:val="4"/>
        </w:rPr>
        <w:t xml:space="preserve"> </w:t>
      </w:r>
      <w:r>
        <w:t>3:</w:t>
      </w:r>
    </w:p>
    <w:p>
      <w:pPr>
        <w:pStyle w:val="3"/>
        <w:spacing w:before="114"/>
        <w:ind w:left="2081"/>
        <w:jc w:val="both"/>
      </w:pPr>
      <w:r>
        <w:t>MAP</w:t>
      </w:r>
      <w:r>
        <w:rPr>
          <w:spacing w:val="92"/>
        </w:rPr>
        <w:t xml:space="preserve"> </w:t>
      </w:r>
      <w:r>
        <w:t>AND</w:t>
      </w:r>
      <w:r>
        <w:rPr>
          <w:spacing w:val="91"/>
        </w:rPr>
        <w:t xml:space="preserve"> </w:t>
      </w:r>
      <w:r>
        <w:t>NAVIGATION: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88" w:after="0" w:line="259" w:lineRule="auto"/>
        <w:ind w:left="2081" w:right="1716" w:firstLine="0"/>
        <w:jc w:val="left"/>
        <w:rPr>
          <w:sz w:val="28"/>
        </w:rPr>
      </w:pPr>
      <w:r>
        <w:rPr>
          <w:sz w:val="28"/>
        </w:rPr>
        <w:t>By implementing same location sensor, current location can be</w:t>
      </w:r>
      <w:r>
        <w:rPr>
          <w:spacing w:val="1"/>
          <w:sz w:val="28"/>
        </w:rPr>
        <w:t xml:space="preserve"> </w:t>
      </w:r>
      <w:r>
        <w:rPr>
          <w:sz w:val="28"/>
        </w:rPr>
        <w:t>detected.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requires</w:t>
      </w:r>
      <w:r>
        <w:rPr>
          <w:spacing w:val="-6"/>
          <w:sz w:val="28"/>
        </w:rPr>
        <w:t xml:space="preserve"> </w:t>
      </w:r>
      <w:r>
        <w:rPr>
          <w:sz w:val="28"/>
        </w:rPr>
        <w:t>location</w:t>
      </w:r>
      <w:r>
        <w:rPr>
          <w:spacing w:val="-4"/>
          <w:sz w:val="28"/>
        </w:rPr>
        <w:t xml:space="preserve"> </w:t>
      </w:r>
      <w:r>
        <w:rPr>
          <w:sz w:val="28"/>
        </w:rPr>
        <w:t>settings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user’s</w:t>
      </w:r>
      <w:r>
        <w:rPr>
          <w:spacing w:val="-1"/>
          <w:sz w:val="28"/>
        </w:rPr>
        <w:t xml:space="preserve"> </w:t>
      </w:r>
      <w:r>
        <w:rPr>
          <w:sz w:val="28"/>
        </w:rPr>
        <w:t>phone</w:t>
      </w:r>
      <w:r>
        <w:rPr>
          <w:spacing w:val="-2"/>
          <w:sz w:val="28"/>
        </w:rPr>
        <w:t xml:space="preserve"> </w:t>
      </w:r>
      <w:r>
        <w:rPr>
          <w:sz w:val="28"/>
        </w:rPr>
        <w:t>to be</w:t>
      </w:r>
      <w:r>
        <w:rPr>
          <w:spacing w:val="-60"/>
          <w:sz w:val="28"/>
        </w:rPr>
        <w:t xml:space="preserve"> </w:t>
      </w:r>
      <w:r>
        <w:rPr>
          <w:sz w:val="28"/>
        </w:rPr>
        <w:t>active.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0" w:after="0" w:line="259" w:lineRule="auto"/>
        <w:ind w:left="2081" w:right="1119" w:firstLine="0"/>
        <w:jc w:val="both"/>
        <w:rPr>
          <w:sz w:val="28"/>
        </w:rPr>
      </w:pPr>
      <w:r>
        <w:rPr>
          <w:sz w:val="28"/>
        </w:rPr>
        <w:t>By dragging the green marker to start location and red marker to the</w:t>
      </w:r>
      <w:r>
        <w:rPr>
          <w:spacing w:val="1"/>
          <w:sz w:val="28"/>
        </w:rPr>
        <w:t xml:space="preserve"> </w:t>
      </w:r>
      <w:r>
        <w:rPr>
          <w:sz w:val="28"/>
        </w:rPr>
        <w:t>destination location to be reached and clicking on the navigate button,</w:t>
      </w:r>
      <w:r>
        <w:rPr>
          <w:spacing w:val="1"/>
          <w:sz w:val="28"/>
        </w:rPr>
        <w:t xml:space="preserve"> </w:t>
      </w:r>
      <w:r>
        <w:rPr>
          <w:sz w:val="28"/>
        </w:rPr>
        <w:t>displays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street</w:t>
      </w:r>
      <w:r>
        <w:rPr>
          <w:spacing w:val="-6"/>
          <w:sz w:val="28"/>
        </w:rPr>
        <w:t xml:space="preserve"> </w:t>
      </w:r>
      <w:r>
        <w:rPr>
          <w:sz w:val="28"/>
        </w:rPr>
        <w:t>path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connects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point</w:t>
      </w:r>
      <w:r>
        <w:rPr>
          <w:spacing w:val="-1"/>
          <w:sz w:val="28"/>
        </w:rPr>
        <w:t xml:space="preserve"> </w:t>
      </w:r>
      <w:r>
        <w:rPr>
          <w:sz w:val="28"/>
        </w:rPr>
        <w:t>specified.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0" w:after="0" w:line="340" w:lineRule="exact"/>
        <w:ind w:left="2285" w:right="0" w:hanging="205"/>
        <w:jc w:val="both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this,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also displays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directions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followed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</w:p>
    <w:p>
      <w:pPr>
        <w:pStyle w:val="6"/>
        <w:spacing w:before="26"/>
        <w:ind w:left="2081"/>
        <w:jc w:val="both"/>
      </w:pPr>
      <w:r>
        <w:t>reach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destination.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28" w:after="0" w:line="259" w:lineRule="auto"/>
        <w:ind w:left="2081" w:right="1079" w:firstLine="0"/>
        <w:jc w:val="both"/>
        <w:rPr>
          <w:sz w:val="28"/>
        </w:rPr>
      </w:pPr>
      <w:r>
        <w:rPr>
          <w:sz w:val="28"/>
        </w:rPr>
        <w:t>This helps the user by providing necessary details like current location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route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reach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destination.</w:t>
      </w:r>
    </w:p>
    <w:p>
      <w:pPr>
        <w:pStyle w:val="6"/>
      </w:pPr>
    </w:p>
    <w:p>
      <w:pPr>
        <w:pStyle w:val="6"/>
        <w:spacing w:before="11"/>
        <w:rPr>
          <w:sz w:val="33"/>
        </w:rPr>
      </w:pPr>
    </w:p>
    <w:p>
      <w:pPr>
        <w:pStyle w:val="2"/>
        <w:numPr>
          <w:ilvl w:val="1"/>
          <w:numId w:val="23"/>
        </w:numPr>
        <w:tabs>
          <w:tab w:val="left" w:pos="2441"/>
        </w:tabs>
        <w:spacing w:before="0" w:after="0" w:line="240" w:lineRule="auto"/>
        <w:ind w:left="2441" w:right="0" w:hanging="720"/>
        <w:jc w:val="left"/>
      </w:pPr>
      <w:r>
        <w:t>FEATURE</w:t>
      </w:r>
      <w:r>
        <w:rPr>
          <w:spacing w:val="4"/>
        </w:rPr>
        <w:t xml:space="preserve"> </w:t>
      </w:r>
      <w:r>
        <w:t>4:</w:t>
      </w:r>
    </w:p>
    <w:p>
      <w:pPr>
        <w:spacing w:after="0" w:line="240" w:lineRule="auto"/>
        <w:jc w:val="left"/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100"/>
        <w:ind w:left="2081"/>
      </w:pPr>
      <w:r>
        <w:t>ZONAL</w:t>
      </w:r>
      <w:r>
        <w:rPr>
          <w:spacing w:val="130"/>
        </w:rPr>
        <w:t xml:space="preserve"> </w:t>
      </w:r>
      <w:r>
        <w:t>CLASSIFICATION: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87" w:after="0" w:line="259" w:lineRule="auto"/>
        <w:ind w:left="2081" w:right="1338" w:firstLine="0"/>
        <w:jc w:val="left"/>
        <w:rPr>
          <w:sz w:val="28"/>
        </w:rPr>
      </w:pPr>
      <w:r>
        <w:rPr>
          <w:sz w:val="28"/>
        </w:rPr>
        <w:t>Here, displays few sign boards indicating different zones like school</w:t>
      </w:r>
      <w:r>
        <w:rPr>
          <w:spacing w:val="-61"/>
          <w:sz w:val="28"/>
        </w:rPr>
        <w:t xml:space="preserve"> </w:t>
      </w:r>
      <w:r>
        <w:rPr>
          <w:sz w:val="28"/>
        </w:rPr>
        <w:t>zone,</w:t>
      </w:r>
      <w:r>
        <w:rPr>
          <w:spacing w:val="7"/>
          <w:sz w:val="28"/>
        </w:rPr>
        <w:t xml:space="preserve"> </w:t>
      </w:r>
      <w:r>
        <w:rPr>
          <w:sz w:val="28"/>
        </w:rPr>
        <w:t>hospital</w:t>
      </w:r>
      <w:r>
        <w:rPr>
          <w:spacing w:val="7"/>
          <w:sz w:val="28"/>
        </w:rPr>
        <w:t xml:space="preserve"> </w:t>
      </w:r>
      <w:r>
        <w:rPr>
          <w:sz w:val="28"/>
        </w:rPr>
        <w:t>zone,</w:t>
      </w:r>
      <w:r>
        <w:rPr>
          <w:spacing w:val="7"/>
          <w:sz w:val="28"/>
        </w:rPr>
        <w:t xml:space="preserve"> </w:t>
      </w:r>
      <w:r>
        <w:rPr>
          <w:sz w:val="28"/>
        </w:rPr>
        <w:t>railway</w:t>
      </w:r>
      <w:r>
        <w:rPr>
          <w:spacing w:val="8"/>
          <w:sz w:val="28"/>
        </w:rPr>
        <w:t xml:space="preserve"> </w:t>
      </w:r>
      <w:r>
        <w:rPr>
          <w:sz w:val="28"/>
        </w:rPr>
        <w:t>track</w:t>
      </w:r>
      <w:r>
        <w:rPr>
          <w:spacing w:val="3"/>
          <w:sz w:val="28"/>
        </w:rPr>
        <w:t xml:space="preserve"> </w:t>
      </w:r>
      <w:r>
        <w:rPr>
          <w:sz w:val="28"/>
        </w:rPr>
        <w:t>etc.</w:t>
      </w:r>
      <w:r>
        <w:rPr>
          <w:spacing w:val="5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clicking</w:t>
      </w:r>
      <w:r>
        <w:rPr>
          <w:spacing w:val="4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button</w:t>
      </w:r>
      <w:r>
        <w:rPr>
          <w:spacing w:val="1"/>
          <w:sz w:val="28"/>
        </w:rPr>
        <w:t xml:space="preserve"> </w:t>
      </w:r>
      <w:r>
        <w:rPr>
          <w:sz w:val="28"/>
        </w:rPr>
        <w:t>below the sign displays the meaning and instruction to be followed in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particular</w:t>
      </w:r>
      <w:r>
        <w:rPr>
          <w:spacing w:val="3"/>
          <w:sz w:val="28"/>
        </w:rPr>
        <w:t xml:space="preserve"> </w:t>
      </w:r>
      <w:r>
        <w:rPr>
          <w:sz w:val="28"/>
        </w:rPr>
        <w:t>region.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0" w:after="0" w:line="259" w:lineRule="auto"/>
        <w:ind w:left="2081" w:right="1785" w:firstLine="0"/>
        <w:jc w:val="left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better</w:t>
      </w:r>
      <w:r>
        <w:rPr>
          <w:spacing w:val="4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6"/>
          <w:sz w:val="28"/>
        </w:rPr>
        <w:t xml:space="preserve"> </w:t>
      </w: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sign</w:t>
      </w:r>
      <w:r>
        <w:rPr>
          <w:spacing w:val="-60"/>
          <w:sz w:val="28"/>
        </w:rPr>
        <w:t xml:space="preserve"> </w:t>
      </w:r>
      <w:r>
        <w:rPr>
          <w:sz w:val="28"/>
        </w:rPr>
        <w:t>boards and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act</w:t>
      </w:r>
      <w:r>
        <w:rPr>
          <w:spacing w:val="-3"/>
          <w:sz w:val="28"/>
        </w:rPr>
        <w:t xml:space="preserve"> </w:t>
      </w:r>
      <w:r>
        <w:rPr>
          <w:sz w:val="28"/>
        </w:rPr>
        <w:t>accordingly.</w:t>
      </w:r>
    </w:p>
    <w:p>
      <w:pPr>
        <w:pStyle w:val="6"/>
        <w:ind w:left="2080"/>
        <w:rPr>
          <w:sz w:val="20"/>
        </w:rPr>
      </w:pPr>
      <w:r>
        <w:rPr>
          <w:sz w:val="20"/>
        </w:rPr>
        <w:drawing>
          <wp:inline distT="0" distB="0" distL="0" distR="0">
            <wp:extent cx="2712085" cy="325374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519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23"/>
        </w:numPr>
        <w:tabs>
          <w:tab w:val="left" w:pos="2441"/>
        </w:tabs>
        <w:spacing w:before="17" w:after="0" w:line="240" w:lineRule="auto"/>
        <w:ind w:left="2441" w:right="0" w:hanging="720"/>
        <w:jc w:val="left"/>
      </w:pPr>
      <w:r>
        <w:t>FEATURE</w:t>
      </w:r>
      <w:r>
        <w:rPr>
          <w:spacing w:val="4"/>
        </w:rPr>
        <w:t xml:space="preserve"> </w:t>
      </w:r>
      <w:r>
        <w:t>5:</w:t>
      </w:r>
    </w:p>
    <w:p>
      <w:pPr>
        <w:pStyle w:val="3"/>
        <w:spacing w:before="110"/>
        <w:ind w:left="2081"/>
      </w:pPr>
      <w:r>
        <w:t>DETERMINING</w:t>
      </w:r>
      <w:r>
        <w:rPr>
          <w:spacing w:val="134"/>
        </w:rPr>
        <w:t xml:space="preserve"> </w:t>
      </w:r>
      <w:r>
        <w:t>TRAFFIC: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83" w:after="0" w:line="240" w:lineRule="auto"/>
        <w:ind w:left="2081" w:right="1224" w:firstLine="0"/>
        <w:jc w:val="both"/>
        <w:rPr>
          <w:sz w:val="28"/>
        </w:rPr>
      </w:pPr>
      <w:r>
        <w:rPr>
          <w:sz w:val="28"/>
        </w:rPr>
        <w:t>Since hardware sensors are not implemented, we have used random</w:t>
      </w:r>
      <w:r>
        <w:rPr>
          <w:spacing w:val="-62"/>
          <w:sz w:val="28"/>
        </w:rPr>
        <w:t xml:space="preserve"> </w:t>
      </w:r>
      <w:r>
        <w:rPr>
          <w:sz w:val="28"/>
        </w:rPr>
        <w:t>function to generate values for the distance between the user and the</w:t>
      </w:r>
      <w:r>
        <w:rPr>
          <w:spacing w:val="-61"/>
          <w:sz w:val="28"/>
        </w:rPr>
        <w:t xml:space="preserve"> </w:t>
      </w:r>
      <w:r>
        <w:rPr>
          <w:sz w:val="28"/>
        </w:rPr>
        <w:t>vehicle</w:t>
      </w:r>
      <w:r>
        <w:rPr>
          <w:spacing w:val="2"/>
          <w:sz w:val="28"/>
        </w:rPr>
        <w:t xml:space="preserve"> </w:t>
      </w:r>
      <w:r>
        <w:rPr>
          <w:sz w:val="28"/>
        </w:rPr>
        <w:t>ahead.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0" w:after="0" w:line="240" w:lineRule="auto"/>
        <w:ind w:left="2081" w:right="1176" w:firstLine="0"/>
        <w:jc w:val="left"/>
        <w:rPr>
          <w:sz w:val="28"/>
        </w:rPr>
      </w:pPr>
      <w:r>
        <w:rPr>
          <w:sz w:val="28"/>
        </w:rPr>
        <w:t>If the distance is below 20, it instructs the driver or the user to stop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 and try moving forward with different direction or to take</w:t>
      </w:r>
      <w:r>
        <w:rPr>
          <w:spacing w:val="-61"/>
          <w:sz w:val="28"/>
        </w:rPr>
        <w:t xml:space="preserve"> </w:t>
      </w:r>
      <w:r>
        <w:rPr>
          <w:sz w:val="28"/>
        </w:rPr>
        <w:t>diversion.</w:t>
      </w:r>
    </w:p>
    <w:p>
      <w:pPr>
        <w:pStyle w:val="10"/>
        <w:numPr>
          <w:ilvl w:val="2"/>
          <w:numId w:val="23"/>
        </w:numPr>
        <w:tabs>
          <w:tab w:val="left" w:pos="2286"/>
        </w:tabs>
        <w:spacing w:before="0" w:after="0" w:line="240" w:lineRule="auto"/>
        <w:ind w:left="2285" w:right="0" w:hanging="205"/>
        <w:jc w:val="left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helps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avoiding</w:t>
      </w:r>
      <w:r>
        <w:rPr>
          <w:spacing w:val="-4"/>
          <w:sz w:val="28"/>
        </w:rPr>
        <w:t xml:space="preserve"> </w:t>
      </w:r>
      <w:r>
        <w:rPr>
          <w:sz w:val="28"/>
        </w:rPr>
        <w:t>accidents</w:t>
      </w:r>
      <w:r>
        <w:rPr>
          <w:spacing w:val="-3"/>
          <w:sz w:val="28"/>
        </w:rPr>
        <w:t xml:space="preserve"> </w:t>
      </w:r>
      <w:r>
        <w:rPr>
          <w:sz w:val="28"/>
        </w:rPr>
        <w:t>and c lashes</w:t>
      </w:r>
      <w:r>
        <w:rPr>
          <w:spacing w:val="-2"/>
          <w:sz w:val="28"/>
        </w:rPr>
        <w:t xml:space="preserve"> </w:t>
      </w:r>
      <w:r>
        <w:rPr>
          <w:sz w:val="28"/>
        </w:rPr>
        <w:t>while</w:t>
      </w:r>
      <w:r>
        <w:rPr>
          <w:spacing w:val="-1"/>
          <w:sz w:val="28"/>
        </w:rPr>
        <w:t xml:space="preserve"> </w:t>
      </w:r>
      <w:r>
        <w:rPr>
          <w:sz w:val="28"/>
        </w:rPr>
        <w:t>driving.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ind w:left="2080"/>
        <w:rPr>
          <w:sz w:val="20"/>
        </w:rPr>
      </w:pPr>
      <w:r>
        <w:rPr>
          <w:sz w:val="20"/>
        </w:rPr>
        <w:drawing>
          <wp:inline distT="0" distB="0" distL="0" distR="0">
            <wp:extent cx="3118485" cy="290131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930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1925320</wp:posOffset>
            </wp:positionH>
            <wp:positionV relativeFrom="paragraph">
              <wp:posOffset>205105</wp:posOffset>
            </wp:positionV>
            <wp:extent cx="2803525" cy="199771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787" cy="199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9"/>
        </w:rPr>
      </w:pPr>
    </w:p>
    <w:p>
      <w:pPr>
        <w:pStyle w:val="2"/>
        <w:numPr>
          <w:ilvl w:val="0"/>
          <w:numId w:val="1"/>
        </w:numPr>
        <w:tabs>
          <w:tab w:val="left" w:pos="1720"/>
          <w:tab w:val="left" w:pos="1721"/>
        </w:tabs>
        <w:spacing w:before="122" w:after="0" w:line="240" w:lineRule="auto"/>
        <w:ind w:left="1721" w:right="0" w:hanging="936"/>
        <w:jc w:val="left"/>
      </w:pPr>
      <w:r>
        <w:t>ADVANTAGES: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94" w:after="0" w:line="240" w:lineRule="auto"/>
        <w:ind w:left="1721" w:right="970" w:firstLine="0"/>
        <w:jc w:val="left"/>
        <w:rPr>
          <w:sz w:val="28"/>
        </w:rPr>
      </w:pPr>
      <w:r>
        <w:rPr>
          <w:sz w:val="28"/>
        </w:rPr>
        <w:t>Signs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smart</w:t>
      </w:r>
      <w:r>
        <w:rPr>
          <w:spacing w:val="-6"/>
          <w:sz w:val="28"/>
        </w:rPr>
        <w:t xml:space="preserve"> </w:t>
      </w:r>
      <w:r>
        <w:rPr>
          <w:sz w:val="28"/>
        </w:rPr>
        <w:t>connectivity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inexpensive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flexible</w:t>
      </w:r>
      <w:r>
        <w:rPr>
          <w:spacing w:val="-2"/>
          <w:sz w:val="28"/>
        </w:rPr>
        <w:t xml:space="preserve"> </w:t>
      </w:r>
      <w:r>
        <w:rPr>
          <w:sz w:val="28"/>
        </w:rPr>
        <w:t>medium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60"/>
          <w:sz w:val="28"/>
        </w:rPr>
        <w:t xml:space="preserve"> </w:t>
      </w:r>
      <w:r>
        <w:rPr>
          <w:sz w:val="28"/>
        </w:rPr>
        <w:t>can help transmit information according to particular situation and</w:t>
      </w:r>
      <w:r>
        <w:rPr>
          <w:spacing w:val="1"/>
          <w:sz w:val="28"/>
        </w:rPr>
        <w:t xml:space="preserve"> </w:t>
      </w:r>
      <w:r>
        <w:rPr>
          <w:sz w:val="28"/>
        </w:rPr>
        <w:t>entertain</w:t>
      </w:r>
      <w:r>
        <w:rPr>
          <w:spacing w:val="-1"/>
          <w:sz w:val="28"/>
        </w:rPr>
        <w:t xml:space="preserve"> </w:t>
      </w:r>
      <w:r>
        <w:rPr>
          <w:sz w:val="28"/>
        </w:rPr>
        <w:t>passengers.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4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0"/>
        <w:numPr>
          <w:ilvl w:val="0"/>
          <w:numId w:val="24"/>
        </w:numPr>
        <w:tabs>
          <w:tab w:val="left" w:pos="1926"/>
        </w:tabs>
        <w:spacing w:before="19" w:after="0" w:line="341" w:lineRule="exact"/>
        <w:ind w:left="1925" w:right="0" w:hanging="205"/>
        <w:jc w:val="both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digital</w:t>
      </w:r>
      <w:r>
        <w:rPr>
          <w:spacing w:val="-2"/>
          <w:sz w:val="28"/>
        </w:rPr>
        <w:t xml:space="preserve"> </w:t>
      </w:r>
      <w:r>
        <w:rPr>
          <w:sz w:val="28"/>
        </w:rPr>
        <w:t>signboards</w:t>
      </w:r>
      <w:r>
        <w:rPr>
          <w:spacing w:val="-3"/>
          <w:sz w:val="28"/>
        </w:rPr>
        <w:t xml:space="preserve"> </w:t>
      </w:r>
      <w:r>
        <w:rPr>
          <w:sz w:val="28"/>
        </w:rPr>
        <w:t>helps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reducing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air</w:t>
      </w:r>
      <w:r>
        <w:rPr>
          <w:spacing w:val="-4"/>
          <w:sz w:val="28"/>
        </w:rPr>
        <w:t xml:space="preserve"> </w:t>
      </w:r>
      <w:r>
        <w:rPr>
          <w:sz w:val="28"/>
        </w:rPr>
        <w:t>pollution</w:t>
      </w:r>
      <w:r>
        <w:rPr>
          <w:spacing w:val="-5"/>
          <w:sz w:val="28"/>
        </w:rPr>
        <w:t xml:space="preserve"> </w:t>
      </w:r>
      <w:r>
        <w:rPr>
          <w:sz w:val="28"/>
        </w:rPr>
        <w:t>due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emission</w:t>
      </w:r>
    </w:p>
    <w:p>
      <w:pPr>
        <w:pStyle w:val="6"/>
        <w:spacing w:line="341" w:lineRule="exact"/>
        <w:ind w:left="1721"/>
        <w:jc w:val="both"/>
      </w:pPr>
      <w:r>
        <w:t>of vehicles in heavy</w:t>
      </w:r>
      <w:r>
        <w:rPr>
          <w:spacing w:val="-2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area.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3" w:after="0" w:line="341" w:lineRule="exact"/>
        <w:ind w:left="1925" w:right="0" w:hanging="205"/>
        <w:jc w:val="both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drivers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able</w:t>
      </w:r>
      <w:r>
        <w:rPr>
          <w:spacing w:val="-2"/>
          <w:sz w:val="28"/>
        </w:rPr>
        <w:t xml:space="preserve"> </w:t>
      </w:r>
      <w:r>
        <w:rPr>
          <w:sz w:val="28"/>
        </w:rPr>
        <w:t>to know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weather condition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</w:p>
    <w:p>
      <w:pPr>
        <w:pStyle w:val="6"/>
        <w:spacing w:line="340" w:lineRule="exact"/>
        <w:ind w:left="1721"/>
        <w:jc w:val="both"/>
      </w:pPr>
      <w:r>
        <w:t>accordingly</w:t>
      </w:r>
      <w:r>
        <w:rPr>
          <w:spacing w:val="-3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speed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boards.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0" w:after="0" w:line="240" w:lineRule="auto"/>
        <w:ind w:left="1721" w:right="1092" w:firstLine="0"/>
        <w:jc w:val="both"/>
        <w:rPr>
          <w:sz w:val="28"/>
        </w:rPr>
      </w:pPr>
      <w:r>
        <w:rPr>
          <w:sz w:val="28"/>
        </w:rPr>
        <w:t>The increased flexibility of these digital sign boards makes it easy for any</w:t>
      </w:r>
      <w:r>
        <w:rPr>
          <w:spacing w:val="-61"/>
          <w:sz w:val="28"/>
        </w:rPr>
        <w:t xml:space="preserve"> </w:t>
      </w:r>
      <w:r>
        <w:rPr>
          <w:sz w:val="28"/>
        </w:rPr>
        <w:t>private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-2"/>
          <w:sz w:val="28"/>
        </w:rPr>
        <w:t xml:space="preserve"> </w:t>
      </w:r>
      <w:r>
        <w:rPr>
          <w:sz w:val="28"/>
        </w:rPr>
        <w:t>department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61"/>
          <w:sz w:val="28"/>
        </w:rPr>
        <w:t xml:space="preserve"> </w:t>
      </w:r>
      <w:r>
        <w:rPr>
          <w:sz w:val="28"/>
        </w:rPr>
        <w:t>of the</w:t>
      </w:r>
      <w:r>
        <w:rPr>
          <w:spacing w:val="2"/>
          <w:sz w:val="28"/>
        </w:rPr>
        <w:t xml:space="preserve"> </w:t>
      </w:r>
      <w:r>
        <w:rPr>
          <w:sz w:val="28"/>
        </w:rPr>
        <w:t>hour.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5" w:after="0" w:line="341" w:lineRule="exact"/>
        <w:ind w:left="1925" w:right="0" w:hanging="205"/>
        <w:jc w:val="both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driver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easily</w:t>
      </w:r>
      <w:r>
        <w:rPr>
          <w:spacing w:val="-4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route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navigation</w:t>
      </w:r>
      <w:r>
        <w:rPr>
          <w:spacing w:val="-4"/>
          <w:sz w:val="28"/>
        </w:rPr>
        <w:t xml:space="preserve"> </w:t>
      </w:r>
      <w:r>
        <w:rPr>
          <w:sz w:val="28"/>
        </w:rPr>
        <w:t>instructions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reach</w:t>
      </w:r>
    </w:p>
    <w:p>
      <w:pPr>
        <w:pStyle w:val="6"/>
        <w:spacing w:line="340" w:lineRule="exact"/>
        <w:ind w:left="1721"/>
        <w:jc w:val="both"/>
      </w:pPr>
      <w:r>
        <w:t>the</w:t>
      </w:r>
      <w:r>
        <w:rPr>
          <w:spacing w:val="-2"/>
        </w:rPr>
        <w:t xml:space="preserve"> </w:t>
      </w:r>
      <w:r>
        <w:t>destination.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0" w:after="0" w:line="341" w:lineRule="exact"/>
        <w:ind w:left="1925" w:right="0" w:hanging="205"/>
        <w:jc w:val="both"/>
        <w:rPr>
          <w:sz w:val="28"/>
        </w:rPr>
      </w:pPr>
      <w:r>
        <w:rPr>
          <w:sz w:val="28"/>
        </w:rPr>
        <w:t>The speed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vehicle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 identified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location</w:t>
      </w:r>
      <w:r>
        <w:rPr>
          <w:spacing w:val="-3"/>
          <w:sz w:val="28"/>
        </w:rPr>
        <w:t xml:space="preserve"> </w:t>
      </w:r>
      <w:r>
        <w:rPr>
          <w:sz w:val="28"/>
        </w:rPr>
        <w:t>sensor.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3" w:after="0" w:line="240" w:lineRule="auto"/>
        <w:ind w:left="1925" w:right="0" w:hanging="205"/>
        <w:jc w:val="both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digitals</w:t>
      </w:r>
      <w:r>
        <w:rPr>
          <w:spacing w:val="-1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boards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user-friendly.</w:t>
      </w:r>
    </w:p>
    <w:p>
      <w:pPr>
        <w:pStyle w:val="6"/>
        <w:spacing w:before="8"/>
        <w:rPr>
          <w:sz w:val="29"/>
        </w:rPr>
      </w:pPr>
    </w:p>
    <w:p>
      <w:pPr>
        <w:pStyle w:val="2"/>
        <w:spacing w:before="0"/>
        <w:ind w:firstLine="0"/>
      </w:pPr>
      <w:r>
        <w:rPr>
          <w:w w:val="105"/>
        </w:rPr>
        <w:t>DISADVANTAGES: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53" w:after="0" w:line="341" w:lineRule="exact"/>
        <w:ind w:left="1925" w:right="0" w:hanging="205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digital</w:t>
      </w:r>
      <w:r>
        <w:rPr>
          <w:spacing w:val="-3"/>
          <w:sz w:val="28"/>
        </w:rPr>
        <w:t xml:space="preserve"> </w:t>
      </w:r>
      <w:r>
        <w:rPr>
          <w:sz w:val="28"/>
        </w:rPr>
        <w:t>signboards</w:t>
      </w:r>
      <w:r>
        <w:rPr>
          <w:spacing w:val="-4"/>
          <w:sz w:val="28"/>
        </w:rPr>
        <w:t xml:space="preserve"> </w:t>
      </w:r>
      <w:r>
        <w:rPr>
          <w:sz w:val="28"/>
        </w:rPr>
        <w:t>involves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spacing w:val="-5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-6"/>
          <w:sz w:val="28"/>
        </w:rPr>
        <w:t xml:space="preserve"> </w:t>
      </w:r>
      <w:r>
        <w:rPr>
          <w:sz w:val="28"/>
        </w:rPr>
        <w:t>Costs.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0" w:after="0" w:line="242" w:lineRule="auto"/>
        <w:ind w:left="1721" w:right="1244" w:firstLine="0"/>
        <w:jc w:val="left"/>
        <w:rPr>
          <w:sz w:val="28"/>
        </w:rPr>
      </w:pPr>
      <w:r>
        <w:rPr>
          <w:sz w:val="28"/>
        </w:rPr>
        <w:t>Getting digital signboards up and running is a far more involved process</w:t>
      </w:r>
      <w:r>
        <w:rPr>
          <w:spacing w:val="-62"/>
          <w:sz w:val="28"/>
        </w:rPr>
        <w:t xml:space="preserve"> </w:t>
      </w:r>
      <w:r>
        <w:rPr>
          <w:sz w:val="28"/>
        </w:rPr>
        <w:t>than</w:t>
      </w:r>
      <w:r>
        <w:rPr>
          <w:spacing w:val="-2"/>
          <w:sz w:val="28"/>
        </w:rPr>
        <w:t xml:space="preserve"> </w:t>
      </w:r>
      <w:r>
        <w:rPr>
          <w:sz w:val="28"/>
        </w:rPr>
        <w:t>print</w:t>
      </w:r>
      <w:r>
        <w:rPr>
          <w:spacing w:val="2"/>
          <w:sz w:val="28"/>
        </w:rPr>
        <w:t xml:space="preserve"> </w:t>
      </w:r>
      <w:r>
        <w:rPr>
          <w:sz w:val="28"/>
        </w:rPr>
        <w:t>media.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0" w:after="0" w:line="337" w:lineRule="exact"/>
        <w:ind w:left="1925" w:right="0" w:hanging="205"/>
        <w:jc w:val="left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people</w:t>
      </w:r>
      <w:r>
        <w:rPr>
          <w:spacing w:val="-6"/>
          <w:sz w:val="28"/>
        </w:rPr>
        <w:t xml:space="preserve"> </w:t>
      </w:r>
      <w:r>
        <w:rPr>
          <w:sz w:val="28"/>
        </w:rPr>
        <w:t>managing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screens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6"/>
          <w:sz w:val="28"/>
        </w:rPr>
        <w:t xml:space="preserve"> </w:t>
      </w:r>
      <w:r>
        <w:rPr>
          <w:sz w:val="28"/>
        </w:rPr>
        <w:t>graphic designers,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</w:p>
    <w:p>
      <w:pPr>
        <w:pStyle w:val="6"/>
        <w:spacing w:before="3" w:line="341" w:lineRule="exact"/>
        <w:ind w:left="1721"/>
      </w:pPr>
      <w:r>
        <w:t>difficult</w:t>
      </w:r>
      <w:r>
        <w:rPr>
          <w:spacing w:val="-1"/>
        </w:rPr>
        <w:t xml:space="preserve"> </w:t>
      </w:r>
      <w:r>
        <w:t>to update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regularly</w:t>
      </w:r>
      <w:r>
        <w:rPr>
          <w:spacing w:val="-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screen.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0" w:after="0" w:line="240" w:lineRule="auto"/>
        <w:ind w:left="1721" w:right="1013" w:firstLine="0"/>
        <w:jc w:val="left"/>
        <w:rPr>
          <w:sz w:val="28"/>
        </w:rPr>
      </w:pPr>
      <w:r>
        <w:rPr>
          <w:sz w:val="28"/>
        </w:rPr>
        <w:t>The digital signboards are still new and developing technology in the road</w:t>
      </w:r>
      <w:r>
        <w:rPr>
          <w:spacing w:val="-61"/>
          <w:sz w:val="28"/>
        </w:rPr>
        <w:t xml:space="preserve"> </w:t>
      </w:r>
      <w:r>
        <w:rPr>
          <w:sz w:val="28"/>
        </w:rPr>
        <w:t>safety</w:t>
      </w:r>
      <w:r>
        <w:rPr>
          <w:spacing w:val="-1"/>
          <w:sz w:val="28"/>
        </w:rPr>
        <w:t xml:space="preserve"> </w:t>
      </w:r>
      <w:r>
        <w:rPr>
          <w:sz w:val="28"/>
        </w:rPr>
        <w:t>sector,</w:t>
      </w:r>
    </w:p>
    <w:p>
      <w:pPr>
        <w:pStyle w:val="10"/>
        <w:numPr>
          <w:ilvl w:val="0"/>
          <w:numId w:val="24"/>
        </w:numPr>
        <w:tabs>
          <w:tab w:val="left" w:pos="1926"/>
        </w:tabs>
        <w:spacing w:before="1" w:after="0" w:line="240" w:lineRule="auto"/>
        <w:ind w:left="1721" w:right="1060" w:firstLine="0"/>
        <w:jc w:val="left"/>
        <w:rPr>
          <w:sz w:val="28"/>
        </w:rPr>
      </w:pPr>
      <w:r>
        <w:rPr>
          <w:sz w:val="28"/>
        </w:rPr>
        <w:t>While digital sign boards require power and therefore can’t claim to be</w:t>
      </w:r>
      <w:r>
        <w:rPr>
          <w:spacing w:val="1"/>
          <w:sz w:val="28"/>
        </w:rPr>
        <w:t xml:space="preserve"> </w:t>
      </w:r>
      <w:r>
        <w:rPr>
          <w:sz w:val="28"/>
        </w:rPr>
        <w:t>green, there is high energy use in the printing, erecting and replacement of</w:t>
      </w:r>
      <w:r>
        <w:rPr>
          <w:spacing w:val="-61"/>
          <w:sz w:val="28"/>
        </w:rPr>
        <w:t xml:space="preserve"> </w:t>
      </w:r>
      <w:r>
        <w:rPr>
          <w:sz w:val="28"/>
        </w:rPr>
        <w:t>traditional</w:t>
      </w:r>
      <w:r>
        <w:rPr>
          <w:spacing w:val="-4"/>
          <w:sz w:val="28"/>
        </w:rPr>
        <w:t xml:space="preserve"> </w:t>
      </w:r>
      <w:r>
        <w:rPr>
          <w:sz w:val="28"/>
        </w:rPr>
        <w:t>print</w:t>
      </w:r>
      <w:r>
        <w:rPr>
          <w:spacing w:val="2"/>
          <w:sz w:val="28"/>
        </w:rPr>
        <w:t xml:space="preserve"> </w:t>
      </w:r>
      <w:r>
        <w:rPr>
          <w:sz w:val="28"/>
        </w:rPr>
        <w:t>media.</w:t>
      </w:r>
    </w:p>
    <w:p>
      <w:pPr>
        <w:pStyle w:val="2"/>
        <w:numPr>
          <w:ilvl w:val="0"/>
          <w:numId w:val="1"/>
        </w:numPr>
        <w:tabs>
          <w:tab w:val="left" w:pos="1720"/>
          <w:tab w:val="left" w:pos="1721"/>
        </w:tabs>
        <w:spacing w:before="18" w:after="0" w:line="240" w:lineRule="auto"/>
        <w:ind w:left="1721" w:right="0" w:hanging="756"/>
        <w:jc w:val="left"/>
      </w:pPr>
      <w:r>
        <w:t>CONCLUSION:</w:t>
      </w:r>
    </w:p>
    <w:p>
      <w:pPr>
        <w:pStyle w:val="6"/>
        <w:spacing w:before="53"/>
        <w:ind w:left="1721" w:right="963" w:firstLine="720"/>
      </w:pPr>
      <w:r>
        <w:t>Digital</w:t>
      </w:r>
      <w:r>
        <w:rPr>
          <w:spacing w:val="-2"/>
        </w:rPr>
        <w:t xml:space="preserve"> </w:t>
      </w:r>
      <w:r>
        <w:t>road</w:t>
      </w:r>
      <w:r>
        <w:rPr>
          <w:spacing w:val="-4"/>
        </w:rPr>
        <w:t xml:space="preserve"> </w:t>
      </w:r>
      <w:r>
        <w:t>signs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modern</w:t>
      </w:r>
      <w:r>
        <w:rPr>
          <w:spacing w:val="-4"/>
        </w:rPr>
        <w:t xml:space="preserve"> </w:t>
      </w:r>
      <w:r>
        <w:t>infrastructure</w:t>
      </w:r>
      <w:r>
        <w:rPr>
          <w:spacing w:val="-6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are becoming increasingly common. Digital road signs are becoming more</w:t>
      </w:r>
      <w:r>
        <w:rPr>
          <w:spacing w:val="1"/>
        </w:rPr>
        <w:t xml:space="preserve"> </w:t>
      </w:r>
      <w:r>
        <w:t>common as technology improves and more states adopt them. The use of</w:t>
      </w:r>
      <w:r>
        <w:rPr>
          <w:spacing w:val="1"/>
        </w:rPr>
        <w:t xml:space="preserve"> </w:t>
      </w:r>
      <w:r>
        <w:t>digital road signs is expected to continue to grow in the future as it would</w:t>
      </w:r>
      <w:r>
        <w:rPr>
          <w:spacing w:val="1"/>
        </w:rPr>
        <w:t xml:space="preserve"> </w:t>
      </w:r>
      <w:r>
        <w:t>be observed user-friendly, economic, environment friendly, profitable</w:t>
      </w:r>
      <w:r>
        <w:rPr>
          <w:spacing w:val="1"/>
        </w:rPr>
        <w:t xml:space="preserve"> </w:t>
      </w:r>
      <w:r>
        <w:t>promoting road safety. Digital road signs are designed to improve road</w:t>
      </w:r>
      <w:r>
        <w:rPr>
          <w:spacing w:val="1"/>
        </w:rPr>
        <w:t xml:space="preserve"> </w:t>
      </w:r>
      <w:r>
        <w:t>safety and efficiency by providing real-time information to drivers. These</w:t>
      </w:r>
      <w:r>
        <w:rPr>
          <w:spacing w:val="1"/>
        </w:rPr>
        <w:t xml:space="preserve"> </w:t>
      </w:r>
      <w:r>
        <w:t>signs can display a variety of information, including speed limits, traffic</w:t>
      </w:r>
      <w:r>
        <w:rPr>
          <w:spacing w:val="1"/>
        </w:rPr>
        <w:t xml:space="preserve"> </w:t>
      </w:r>
      <w:r>
        <w:t>conditions, and weather warnings. Digital road signs can help drivers by</w:t>
      </w:r>
      <w:r>
        <w:rPr>
          <w:spacing w:val="1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that is</w:t>
      </w:r>
      <w:r>
        <w:rPr>
          <w:spacing w:val="-6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signs.</w:t>
      </w:r>
    </w:p>
    <w:p>
      <w:pPr>
        <w:pStyle w:val="6"/>
        <w:spacing w:before="1"/>
        <w:rPr>
          <w:sz w:val="30"/>
        </w:rPr>
      </w:pPr>
    </w:p>
    <w:p>
      <w:pPr>
        <w:pStyle w:val="2"/>
        <w:numPr>
          <w:ilvl w:val="0"/>
          <w:numId w:val="1"/>
        </w:numPr>
        <w:tabs>
          <w:tab w:val="left" w:pos="1720"/>
          <w:tab w:val="left" w:pos="1721"/>
        </w:tabs>
        <w:spacing w:before="0" w:after="0" w:line="240" w:lineRule="auto"/>
        <w:ind w:left="1721" w:right="0" w:hanging="666"/>
        <w:jc w:val="left"/>
      </w:pPr>
      <w:r>
        <w:rPr>
          <w:w w:val="105"/>
        </w:rPr>
        <w:t>FUTURE</w:t>
      </w:r>
      <w:r>
        <w:rPr>
          <w:spacing w:val="86"/>
          <w:w w:val="105"/>
        </w:rPr>
        <w:t xml:space="preserve"> </w:t>
      </w:r>
      <w:r>
        <w:rPr>
          <w:w w:val="105"/>
        </w:rPr>
        <w:t>SCOPE:</w:t>
      </w:r>
    </w:p>
    <w:p>
      <w:pPr>
        <w:spacing w:after="0" w:line="240" w:lineRule="auto"/>
        <w:jc w:val="left"/>
        <w:sectPr>
          <w:pgSz w:w="12240" w:h="15840"/>
          <w:pgMar w:top="142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9"/>
        <w:ind w:left="1721" w:right="978" w:firstLine="700"/>
      </w:pP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road</w:t>
      </w:r>
      <w:r>
        <w:rPr>
          <w:spacing w:val="-3"/>
        </w:rPr>
        <w:t xml:space="preserve"> </w:t>
      </w:r>
      <w:r>
        <w:t>signs</w:t>
      </w:r>
      <w:r>
        <w:rPr>
          <w:spacing w:val="-2"/>
        </w:rPr>
        <w:t xml:space="preserve"> </w:t>
      </w:r>
      <w:r>
        <w:t>is that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in</w:t>
      </w:r>
      <w:r>
        <w:rPr>
          <w:spacing w:val="-61"/>
        </w:rPr>
        <w:t xml:space="preserve"> </w:t>
      </w:r>
      <w:r>
        <w:t>real-time, which means that they can be used to provide motorists with up-</w:t>
      </w:r>
      <w:r>
        <w:rPr>
          <w:spacing w:val="-61"/>
        </w:rPr>
        <w:t xml:space="preserve"> </w:t>
      </w:r>
      <w:r>
        <w:t>to-the-minute information about conditions on the road ahead. This can be</w:t>
      </w:r>
      <w:r>
        <w:rPr>
          <w:spacing w:val="-61"/>
        </w:rPr>
        <w:t xml:space="preserve"> </w:t>
      </w:r>
      <w:r>
        <w:t>particularly useful in the case of accidents or other incidents that might</w:t>
      </w:r>
      <w:r>
        <w:rPr>
          <w:spacing w:val="1"/>
        </w:rPr>
        <w:t xml:space="preserve"> </w:t>
      </w:r>
      <w:r>
        <w:t>cause delays. In the future, digital road signs could also be used to provide</w:t>
      </w:r>
      <w:r>
        <w:rPr>
          <w:spacing w:val="1"/>
        </w:rPr>
        <w:t xml:space="preserve"> </w:t>
      </w:r>
      <w:r>
        <w:t>information about alternative routes that might be available in the event of</w:t>
      </w:r>
      <w:r>
        <w:rPr>
          <w:spacing w:val="-61"/>
        </w:rPr>
        <w:t xml:space="preserve"> </w:t>
      </w:r>
      <w:r>
        <w:t>a problem on the road. This could be particularly useful in the case of major</w:t>
      </w:r>
      <w:r>
        <w:rPr>
          <w:spacing w:val="-61"/>
        </w:rPr>
        <w:t xml:space="preserve"> </w:t>
      </w:r>
      <w:r>
        <w:t>incidents, such as road closures due to bad weather. Finally, digital road</w:t>
      </w:r>
      <w:r>
        <w:rPr>
          <w:spacing w:val="1"/>
        </w:rPr>
        <w:t xml:space="preserve"> </w:t>
      </w:r>
      <w:r>
        <w:t>signs could be used to provide motorists with information about the best</w:t>
      </w:r>
      <w:r>
        <w:rPr>
          <w:spacing w:val="1"/>
        </w:rPr>
        <w:t xml:space="preserve"> </w:t>
      </w:r>
      <w:r>
        <w:t>times</w:t>
      </w:r>
      <w:r>
        <w:rPr>
          <w:spacing w:val="4"/>
        </w:rPr>
        <w:t xml:space="preserve"> </w:t>
      </w:r>
      <w:r>
        <w:t>to travel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avoid</w:t>
      </w:r>
      <w:r>
        <w:rPr>
          <w:spacing w:val="2"/>
        </w:rPr>
        <w:t xml:space="preserve"> </w:t>
      </w:r>
      <w:r>
        <w:t>traffic</w:t>
      </w:r>
      <w:r>
        <w:rPr>
          <w:spacing w:val="4"/>
        </w:rPr>
        <w:t xml:space="preserve"> </w:t>
      </w:r>
      <w:r>
        <w:t>congestion.</w:t>
      </w:r>
      <w:r>
        <w:rPr>
          <w:spacing w:val="2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could</w:t>
      </w:r>
      <w:r>
        <w:rPr>
          <w:spacing w:val="1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particularly</w:t>
      </w:r>
      <w:r>
        <w:rPr>
          <w:spacing w:val="-1"/>
        </w:rPr>
        <w:t xml:space="preserve"> </w:t>
      </w:r>
      <w:r>
        <w:t>useful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traffic.</w:t>
      </w:r>
    </w:p>
    <w:p>
      <w:pPr>
        <w:pStyle w:val="2"/>
        <w:numPr>
          <w:ilvl w:val="0"/>
          <w:numId w:val="1"/>
        </w:numPr>
        <w:tabs>
          <w:tab w:val="left" w:pos="1720"/>
          <w:tab w:val="left" w:pos="1721"/>
        </w:tabs>
        <w:spacing w:before="25" w:after="0" w:line="240" w:lineRule="auto"/>
        <w:ind w:left="1721" w:right="0" w:hanging="756"/>
        <w:jc w:val="left"/>
      </w:pPr>
      <w:r>
        <w:t>APPENDIX:</w:t>
      </w:r>
    </w:p>
    <w:p>
      <w:pPr>
        <w:pStyle w:val="6"/>
        <w:spacing w:before="72"/>
        <w:ind w:left="1721"/>
        <w:rPr>
          <w:rFonts w:ascii="Trebuchet MS"/>
        </w:rPr>
      </w:pPr>
      <w:r>
        <w:rPr>
          <w:rFonts w:ascii="Trebuchet MS"/>
          <w:w w:val="95"/>
        </w:rPr>
        <w:t>Source</w:t>
      </w:r>
      <w:r>
        <w:rPr>
          <w:rFonts w:ascii="Trebuchet MS"/>
          <w:spacing w:val="65"/>
          <w:w w:val="95"/>
        </w:rPr>
        <w:t xml:space="preserve"> </w:t>
      </w:r>
      <w:r>
        <w:rPr>
          <w:rFonts w:ascii="Trebuchet MS"/>
          <w:w w:val="95"/>
        </w:rPr>
        <w:t>Code:</w:t>
      </w:r>
    </w:p>
    <w:p>
      <w:pPr>
        <w:pStyle w:val="6"/>
        <w:spacing w:before="3"/>
        <w:rPr>
          <w:rFonts w:ascii="Trebuchet MS"/>
          <w:sz w:val="36"/>
        </w:rPr>
      </w:pPr>
    </w:p>
    <w:p>
      <w:pPr>
        <w:pStyle w:val="6"/>
        <w:spacing w:line="242" w:lineRule="auto"/>
        <w:ind w:left="1721" w:right="4627"/>
      </w:pPr>
      <w:r>
        <w:t>import</w:t>
      </w:r>
      <w:r>
        <w:rPr>
          <w:spacing w:val="-7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#importing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import</w:t>
      </w:r>
      <w:r>
        <w:rPr>
          <w:spacing w:val="-61"/>
        </w:rPr>
        <w:t xml:space="preserve"> </w:t>
      </w:r>
      <w:r>
        <w:t>json</w:t>
      </w:r>
    </w:p>
    <w:p>
      <w:pPr>
        <w:pStyle w:val="6"/>
        <w:ind w:left="1721" w:right="6582"/>
      </w:pPr>
      <w:r>
        <w:t>import ibmiotf.application</w:t>
      </w:r>
      <w:r>
        <w:rPr>
          <w:spacing w:val="-61"/>
        </w:rPr>
        <w:t xml:space="preserve"> </w:t>
      </w:r>
      <w:r>
        <w:t>import ibmiotf.device</w:t>
      </w:r>
      <w:r>
        <w:rPr>
          <w:spacing w:val="1"/>
        </w:rPr>
        <w:t xml:space="preserve"> </w:t>
      </w:r>
      <w:r>
        <w:t>import time import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sys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1721"/>
      </w:pPr>
      <w:r>
        <w:t># watson</w:t>
      </w:r>
      <w:r>
        <w:rPr>
          <w:spacing w:val="-1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details</w:t>
      </w:r>
    </w:p>
    <w:p>
      <w:pPr>
        <w:pStyle w:val="6"/>
        <w:spacing w:before="1"/>
      </w:pPr>
    </w:p>
    <w:p>
      <w:pPr>
        <w:pStyle w:val="6"/>
        <w:ind w:left="1721" w:right="6478"/>
      </w:pPr>
      <w:r>
        <w:t>organization = "2s7yy7"</w:t>
      </w:r>
      <w:r>
        <w:rPr>
          <w:spacing w:val="1"/>
        </w:rPr>
        <w:t xml:space="preserve"> </w:t>
      </w:r>
      <w:r>
        <w:t>devicType</w:t>
      </w:r>
      <w:r>
        <w:rPr>
          <w:spacing w:val="1"/>
        </w:rPr>
        <w:t xml:space="preserve"> </w:t>
      </w:r>
      <w:r>
        <w:t>= "project"</w:t>
      </w:r>
      <w:r>
        <w:rPr>
          <w:spacing w:val="1"/>
        </w:rPr>
        <w:t xml:space="preserve"> </w:t>
      </w:r>
      <w:r>
        <w:t>deviceId = "projectid"</w:t>
      </w:r>
      <w:r>
        <w:rPr>
          <w:spacing w:val="1"/>
        </w:rPr>
        <w:t xml:space="preserve"> </w:t>
      </w:r>
      <w:r>
        <w:t>authMethod= "token"</w:t>
      </w:r>
      <w:r>
        <w:rPr>
          <w:spacing w:val="1"/>
        </w:rPr>
        <w:t xml:space="preserve"> </w:t>
      </w:r>
      <w:r>
        <w:t>authToken=</w:t>
      </w:r>
      <w:r>
        <w:rPr>
          <w:spacing w:val="-13"/>
        </w:rPr>
        <w:t xml:space="preserve"> </w:t>
      </w:r>
      <w:r>
        <w:t>"projecttoken"</w:t>
      </w:r>
    </w:p>
    <w:p>
      <w:pPr>
        <w:pStyle w:val="6"/>
      </w:pPr>
    </w:p>
    <w:p>
      <w:pPr>
        <w:pStyle w:val="6"/>
        <w:spacing w:before="1"/>
        <w:ind w:left="1721" w:right="940"/>
      </w:pPr>
      <w:r>
        <w:t>#generate</w:t>
      </w:r>
      <w:r>
        <w:rPr>
          <w:spacing w:val="-5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randomo</w:t>
      </w:r>
      <w:r>
        <w:rPr>
          <w:spacing w:val="-8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(temperature&amp;humidity)</w:t>
      </w:r>
      <w:r>
        <w:rPr>
          <w:spacing w:val="-61"/>
        </w:rPr>
        <w:t xml:space="preserve"> </w:t>
      </w:r>
      <w:r>
        <w:t>def myCommandCallback(cmd):</w:t>
      </w:r>
    </w:p>
    <w:p>
      <w:pPr>
        <w:pStyle w:val="6"/>
        <w:spacing w:before="1" w:line="341" w:lineRule="exact"/>
        <w:ind w:left="1721"/>
      </w:pPr>
      <w:r>
        <w:t>global a</w:t>
      </w:r>
    </w:p>
    <w:p>
      <w:pPr>
        <w:pStyle w:val="6"/>
        <w:ind w:left="1721"/>
      </w:pPr>
      <w:r>
        <w:t>#print("command</w:t>
      </w:r>
      <w:r>
        <w:rPr>
          <w:spacing w:val="-11"/>
        </w:rPr>
        <w:t xml:space="preserve"> </w:t>
      </w:r>
      <w:r>
        <w:t>recieved:%s"</w:t>
      </w:r>
      <w:r>
        <w:rPr>
          <w:spacing w:val="-11"/>
        </w:rPr>
        <w:t xml:space="preserve"> </w:t>
      </w:r>
      <w:r>
        <w:t>%cmd.data['command'])</w:t>
      </w:r>
      <w:r>
        <w:rPr>
          <w:spacing w:val="-60"/>
        </w:rPr>
        <w:t xml:space="preserve"> </w:t>
      </w:r>
      <w:r>
        <w:t>#status=cmd.data['command']</w:t>
      </w:r>
    </w:p>
    <w:p>
      <w:pPr>
        <w:pStyle w:val="6"/>
        <w:spacing w:before="1"/>
        <w:ind w:left="1721" w:right="3325"/>
      </w:pPr>
      <w:r>
        <w:t>print("command</w:t>
      </w:r>
      <w:r>
        <w:rPr>
          <w:spacing w:val="-11"/>
        </w:rPr>
        <w:t xml:space="preserve"> </w:t>
      </w:r>
      <w:r>
        <w:t>recieved:%s"</w:t>
      </w:r>
      <w:r>
        <w:rPr>
          <w:spacing w:val="-11"/>
        </w:rPr>
        <w:t xml:space="preserve"> </w:t>
      </w:r>
      <w:r>
        <w:t>%cmd.data['command'])</w:t>
      </w:r>
      <w:r>
        <w:rPr>
          <w:spacing w:val="-60"/>
        </w:rPr>
        <w:t xml:space="preserve"> </w:t>
      </w:r>
      <w:r>
        <w:t>control=cmd.data['command']</w:t>
      </w:r>
      <w:r>
        <w:rPr>
          <w:spacing w:val="-2"/>
        </w:rPr>
        <w:t xml:space="preserve"> </w:t>
      </w:r>
      <w:r>
        <w:t>print(control)</w:t>
      </w:r>
    </w:p>
    <w:p>
      <w:pPr>
        <w:spacing w:after="0"/>
        <w:sectPr>
          <w:pgSz w:w="12240" w:h="15840"/>
          <w:pgMar w:top="142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9" w:line="341" w:lineRule="exact"/>
        <w:ind w:left="1721"/>
      </w:pPr>
      <w:r>
        <w:t>try:</w:t>
      </w:r>
    </w:p>
    <w:p>
      <w:pPr>
        <w:pStyle w:val="6"/>
        <w:ind w:left="1721" w:right="2478"/>
      </w:pPr>
      <w:r>
        <w:t>deviceOptions={"org": organization, "type": devicType,"id":</w:t>
      </w:r>
      <w:r>
        <w:rPr>
          <w:spacing w:val="1"/>
        </w:rPr>
        <w:t xml:space="preserve"> </w:t>
      </w:r>
      <w:r>
        <w:rPr>
          <w:spacing w:val="-1"/>
        </w:rPr>
        <w:t>deviceId,"authmethod":authMethod,"auth-token":authToken}</w:t>
      </w:r>
      <w:r>
        <w:rPr>
          <w:spacing w:val="-61"/>
        </w:rPr>
        <w:t xml:space="preserve"> </w:t>
      </w:r>
      <w:r>
        <w:t>deviceCli =</w:t>
      </w:r>
      <w:r>
        <w:rPr>
          <w:spacing w:val="2"/>
        </w:rPr>
        <w:t xml:space="preserve"> </w:t>
      </w:r>
      <w:r>
        <w:t>ibmiotf.device.Client(deviceOptions)</w:t>
      </w:r>
    </w:p>
    <w:p>
      <w:pPr>
        <w:pStyle w:val="6"/>
        <w:ind w:left="1721"/>
      </w:pPr>
      <w:r>
        <w:t>except Exception</w:t>
      </w:r>
      <w:r>
        <w:rPr>
          <w:spacing w:val="-2"/>
        </w:rPr>
        <w:t xml:space="preserve"> </w:t>
      </w:r>
      <w:r>
        <w:t>as e:</w:t>
      </w:r>
    </w:p>
    <w:p>
      <w:pPr>
        <w:pStyle w:val="6"/>
        <w:spacing w:before="2"/>
        <w:ind w:left="1721" w:right="3325"/>
      </w:pPr>
      <w:r>
        <w:t>print("caught</w:t>
      </w:r>
      <w:r>
        <w:rPr>
          <w:spacing w:val="-3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connecting</w:t>
      </w:r>
      <w:r>
        <w:rPr>
          <w:spacing w:val="-5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%s"</w:t>
      </w:r>
      <w:r>
        <w:rPr>
          <w:spacing w:val="-6"/>
        </w:rPr>
        <w:t xml:space="preserve"> </w:t>
      </w:r>
      <w:r>
        <w:t>%str(e))</w:t>
      </w:r>
      <w:r>
        <w:rPr>
          <w:spacing w:val="-60"/>
        </w:rPr>
        <w:t xml:space="preserve"> </w:t>
      </w:r>
      <w:r>
        <w:t>sys.exit()</w:t>
      </w:r>
    </w:p>
    <w:p>
      <w:pPr>
        <w:pStyle w:val="6"/>
        <w:spacing w:before="2"/>
        <w:ind w:left="1721" w:right="940"/>
      </w:pPr>
      <w:r>
        <w:t>#connect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datapoint</w:t>
      </w:r>
      <w:r>
        <w:rPr>
          <w:spacing w:val="-6"/>
        </w:rPr>
        <w:t xml:space="preserve"> </w:t>
      </w:r>
      <w:r>
        <w:t>"temp"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integer value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</w:p>
    <w:p>
      <w:pPr>
        <w:pStyle w:val="6"/>
        <w:spacing w:line="480" w:lineRule="auto"/>
        <w:ind w:left="1721" w:right="4288"/>
      </w:pPr>
      <w:r>
        <w:t>event for every 10 seconds deviceCli.connect()</w:t>
      </w:r>
      <w:r>
        <w:rPr>
          <w:spacing w:val="-6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True:</w:t>
      </w:r>
    </w:p>
    <w:p>
      <w:pPr>
        <w:pStyle w:val="6"/>
        <w:ind w:left="1721"/>
      </w:pPr>
      <w:r>
        <w:t>#get</w:t>
      </w:r>
      <w:r>
        <w:rPr>
          <w:spacing w:val="-2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DHT11</w:t>
      </w:r>
    </w:p>
    <w:p>
      <w:pPr>
        <w:pStyle w:val="6"/>
        <w:spacing w:before="8"/>
        <w:rPr>
          <w:sz w:val="27"/>
        </w:rPr>
      </w:pPr>
    </w:p>
    <w:p>
      <w:pPr>
        <w:pStyle w:val="6"/>
        <w:ind w:left="1721" w:right="940"/>
      </w:pP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1"/>
        </w:rPr>
        <w:t>"https://api.openweathermap.org/data/2.5/weather?q=Chennai,%20IN&amp;a</w:t>
      </w:r>
      <w:r>
        <w:rPr>
          <w:spacing w:val="-61"/>
        </w:rPr>
        <w:t xml:space="preserve"> </w:t>
      </w:r>
      <w:r>
        <w:t>ppid=e2bea247e</w:t>
      </w:r>
    </w:p>
    <w:p>
      <w:pPr>
        <w:pStyle w:val="6"/>
        <w:ind w:left="1721" w:right="6014"/>
      </w:pPr>
      <w:r>
        <w:rPr>
          <w:spacing w:val="-1"/>
        </w:rPr>
        <w:t>d9ad643a04d9a8e55499d5f"</w:t>
      </w:r>
      <w:r>
        <w:rPr>
          <w:spacing w:val="-61"/>
        </w:rPr>
        <w:t xml:space="preserve"> </w:t>
      </w:r>
      <w:r>
        <w:t>r=requests.get(url=a)</w:t>
      </w:r>
      <w:r>
        <w:rPr>
          <w:spacing w:val="1"/>
        </w:rPr>
        <w:t xml:space="preserve"> </w:t>
      </w:r>
      <w:r>
        <w:t>data=r.json()</w:t>
      </w:r>
    </w:p>
    <w:p>
      <w:pPr>
        <w:pStyle w:val="6"/>
        <w:spacing w:before="3"/>
      </w:pPr>
    </w:p>
    <w:p>
      <w:pPr>
        <w:pStyle w:val="6"/>
        <w:spacing w:before="1"/>
        <w:ind w:left="1721" w:right="6014"/>
      </w:pPr>
      <w:r>
        <w:t>Temp= data['main']['temp']</w:t>
      </w:r>
      <w:r>
        <w:rPr>
          <w:spacing w:val="1"/>
        </w:rPr>
        <w:t xml:space="preserve"> </w:t>
      </w:r>
      <w:r>
        <w:t>Humd=</w:t>
      </w:r>
      <w:r>
        <w:rPr>
          <w:spacing w:val="-14"/>
        </w:rPr>
        <w:t xml:space="preserve"> </w:t>
      </w:r>
      <w:r>
        <w:t>data['main']['humidity']</w:t>
      </w:r>
    </w:p>
    <w:p>
      <w:pPr>
        <w:pStyle w:val="6"/>
        <w:spacing w:before="1"/>
        <w:ind w:left="1721" w:right="5558"/>
      </w:pPr>
      <w:r>
        <w:rPr>
          <w:spacing w:val="-1"/>
        </w:rPr>
        <w:t xml:space="preserve">data= </w:t>
      </w:r>
      <w:r>
        <w:t>{'temp':Temp,'humid':Humd}</w:t>
      </w:r>
      <w:r>
        <w:rPr>
          <w:spacing w:val="-62"/>
        </w:rPr>
        <w:t xml:space="preserve"> </w:t>
      </w:r>
      <w:r>
        <w:t>dist=random.randint(0,20)</w:t>
      </w:r>
      <w:r>
        <w:rPr>
          <w:spacing w:val="1"/>
        </w:rPr>
        <w:t xml:space="preserve"> </w:t>
      </w:r>
      <w:r>
        <w:t>dis={'dista':dist}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341" w:lineRule="exact"/>
        <w:ind w:left="1721"/>
      </w:pPr>
      <w:r>
        <w:t>if(Humd&lt;100):</w:t>
      </w:r>
    </w:p>
    <w:p>
      <w:pPr>
        <w:pStyle w:val="6"/>
        <w:spacing w:line="341" w:lineRule="exact"/>
        <w:ind w:left="1721"/>
      </w:pPr>
      <w:r>
        <w:t>warn={'alert':'PLEASE</w:t>
      </w:r>
      <w:r>
        <w:rPr>
          <w:spacing w:val="-10"/>
        </w:rPr>
        <w:t xml:space="preserve"> </w:t>
      </w:r>
      <w:r>
        <w:t>SLOW</w:t>
      </w:r>
      <w:r>
        <w:rPr>
          <w:spacing w:val="-8"/>
        </w:rPr>
        <w:t xml:space="preserve"> </w:t>
      </w:r>
      <w:r>
        <w:t>DOWN!!!!!!'}</w:t>
      </w:r>
    </w:p>
    <w:p>
      <w:pPr>
        <w:pStyle w:val="6"/>
        <w:spacing w:before="4" w:line="341" w:lineRule="exact"/>
        <w:ind w:left="1721"/>
      </w:pPr>
      <w:r>
        <w:t>if(dist&lt;20):</w:t>
      </w:r>
    </w:p>
    <w:p>
      <w:pPr>
        <w:pStyle w:val="6"/>
        <w:spacing w:line="341" w:lineRule="exact"/>
        <w:ind w:left="1721"/>
      </w:pPr>
      <w:r>
        <w:t>insta={'inst':'stop'}</w:t>
      </w:r>
    </w:p>
    <w:p>
      <w:pPr>
        <w:pStyle w:val="6"/>
        <w:spacing w:before="1"/>
      </w:pPr>
    </w:p>
    <w:p>
      <w:pPr>
        <w:pStyle w:val="6"/>
        <w:spacing w:before="1"/>
        <w:ind w:left="1721"/>
      </w:pPr>
      <w:r>
        <w:t>def</w:t>
      </w:r>
      <w:r>
        <w:rPr>
          <w:spacing w:val="-9"/>
        </w:rPr>
        <w:t xml:space="preserve"> </w:t>
      </w:r>
      <w:r>
        <w:t>myOnPublishCallback():</w:t>
      </w:r>
    </w:p>
    <w:p>
      <w:pPr>
        <w:pStyle w:val="6"/>
        <w:spacing w:before="1"/>
      </w:pPr>
    </w:p>
    <w:p>
      <w:pPr>
        <w:pStyle w:val="6"/>
        <w:spacing w:line="341" w:lineRule="exact"/>
        <w:ind w:left="1721"/>
      </w:pPr>
      <w:r>
        <w:t>print("published</w:t>
      </w:r>
      <w:r>
        <w:rPr>
          <w:spacing w:val="-4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%s</w:t>
      </w:r>
      <w:r>
        <w:rPr>
          <w:spacing w:val="-3"/>
        </w:rPr>
        <w:t xml:space="preserve"> </w:t>
      </w:r>
      <w:r>
        <w:t>c"</w:t>
      </w:r>
      <w:r>
        <w:rPr>
          <w:spacing w:val="-5"/>
        </w:rPr>
        <w:t xml:space="preserve"> </w:t>
      </w:r>
      <w:r>
        <w:t>%Temp,"humidity:%s</w:t>
      </w:r>
      <w:r>
        <w:rPr>
          <w:spacing w:val="-3"/>
        </w:rPr>
        <w:t xml:space="preserve"> </w:t>
      </w:r>
      <w:r>
        <w:t>%%"</w:t>
      </w:r>
    </w:p>
    <w:p>
      <w:pPr>
        <w:pStyle w:val="6"/>
        <w:spacing w:line="341" w:lineRule="exact"/>
        <w:ind w:left="1721"/>
      </w:pPr>
      <w:r>
        <w:t>%Humd)</w:t>
      </w:r>
      <w:r>
        <w:rPr>
          <w:spacing w:val="-5"/>
        </w:rPr>
        <w:t xml:space="preserve"> </w:t>
      </w:r>
      <w:r>
        <w:t>print(warn)</w:t>
      </w:r>
      <w:r>
        <w:rPr>
          <w:spacing w:val="-4"/>
        </w:rPr>
        <w:t xml:space="preserve"> </w:t>
      </w:r>
      <w:r>
        <w:t>print(dis)</w:t>
      </w:r>
      <w:r>
        <w:rPr>
          <w:spacing w:val="-5"/>
        </w:rPr>
        <w:t xml:space="preserve"> </w:t>
      </w:r>
      <w:r>
        <w:t>print(insta)</w:t>
      </w:r>
    </w:p>
    <w:p>
      <w:pPr>
        <w:spacing w:after="0" w:line="341" w:lineRule="exact"/>
        <w:sectPr>
          <w:pgSz w:w="12240" w:h="15840"/>
          <w:pgMar w:top="1420" w:right="480" w:bottom="280" w:left="4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before="19"/>
        <w:ind w:left="1721" w:right="3325"/>
      </w:pPr>
      <w:r>
        <w:t>success=deviceCli.publishEvent</w:t>
      </w:r>
      <w:r>
        <w:rPr>
          <w:spacing w:val="1"/>
        </w:rPr>
        <w:t xml:space="preserve"> </w:t>
      </w:r>
      <w:r>
        <w:rPr>
          <w:spacing w:val="-1"/>
        </w:rPr>
        <w:t>("IoTSensor","json",insta,qos=0,on_publish=</w:t>
      </w:r>
      <w:r>
        <w:rPr>
          <w:spacing w:val="-61"/>
        </w:rPr>
        <w:t xml:space="preserve"> </w:t>
      </w:r>
      <w:r>
        <w:t>myOnPublishCallback)</w:t>
      </w:r>
    </w:p>
    <w:p>
      <w:pPr>
        <w:pStyle w:val="6"/>
        <w:ind w:left="1721"/>
      </w:pPr>
      <w:r>
        <w:rPr>
          <w:spacing w:val="-1"/>
        </w:rPr>
        <w:t xml:space="preserve">success=deviceCli.publishEvent </w:t>
      </w:r>
      <w:r>
        <w:t>("IoTSensor","json",data,qos=0,on_publish=</w:t>
      </w:r>
      <w:r>
        <w:rPr>
          <w:spacing w:val="-61"/>
        </w:rPr>
        <w:t xml:space="preserve"> </w:t>
      </w:r>
      <w:r>
        <w:t>myOnPublishCallback)</w:t>
      </w:r>
    </w:p>
    <w:p>
      <w:pPr>
        <w:pStyle w:val="6"/>
        <w:spacing w:before="1"/>
        <w:ind w:left="1721" w:right="3325"/>
      </w:pPr>
      <w:r>
        <w:t>success=deviceCli.publishEvent</w:t>
      </w:r>
      <w:r>
        <w:rPr>
          <w:spacing w:val="1"/>
        </w:rPr>
        <w:t xml:space="preserve"> </w:t>
      </w:r>
      <w:r>
        <w:rPr>
          <w:spacing w:val="-1"/>
        </w:rPr>
        <w:t>("IoTSensor","json",warn,qos=0,on_publish=</w:t>
      </w:r>
      <w:r>
        <w:rPr>
          <w:spacing w:val="-61"/>
        </w:rPr>
        <w:t xml:space="preserve"> </w:t>
      </w:r>
      <w:r>
        <w:t>myOnPublishCallback)</w:t>
      </w:r>
    </w:p>
    <w:p>
      <w:pPr>
        <w:pStyle w:val="6"/>
        <w:ind w:left="1721"/>
      </w:pPr>
      <w:r>
        <w:rPr>
          <w:spacing w:val="-1"/>
        </w:rPr>
        <w:t xml:space="preserve">success=deviceCli.publishEvent </w:t>
      </w:r>
      <w:r>
        <w:t>("IoTSensor","json",dis,qos=0,on_publish=</w:t>
      </w:r>
      <w:r>
        <w:rPr>
          <w:spacing w:val="-61"/>
        </w:rPr>
        <w:t xml:space="preserve"> </w:t>
      </w:r>
      <w:r>
        <w:t>myOnPublishCallback)</w:t>
      </w:r>
    </w:p>
    <w:p>
      <w:pPr>
        <w:pStyle w:val="6"/>
      </w:pPr>
    </w:p>
    <w:p>
      <w:pPr>
        <w:pStyle w:val="6"/>
        <w:ind w:left="1721" w:right="6788"/>
      </w:pPr>
      <w:r>
        <w:t>if not success: print("not</w:t>
      </w:r>
      <w:r>
        <w:rPr>
          <w:spacing w:val="-61"/>
        </w:rPr>
        <w:t xml:space="preserve"> </w:t>
      </w:r>
      <w:r>
        <w:t>connected to ibmiot")</w:t>
      </w:r>
      <w:r>
        <w:rPr>
          <w:spacing w:val="1"/>
        </w:rPr>
        <w:t xml:space="preserve"> </w:t>
      </w:r>
      <w:r>
        <w:t>time.sleep(5)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42" w:lineRule="auto"/>
        <w:ind w:left="1721" w:right="3325"/>
      </w:pPr>
      <w:r>
        <w:rPr>
          <w:spacing w:val="-1"/>
        </w:rPr>
        <w:t>deviceCli.commandCallback=myCommandCallback</w:t>
      </w:r>
      <w:r>
        <w:rPr>
          <w:spacing w:val="-61"/>
        </w:rPr>
        <w:t xml:space="preserve"> </w:t>
      </w:r>
      <w:r>
        <w:t>#disconnect the device</w:t>
      </w:r>
      <w:r>
        <w:rPr>
          <w:spacing w:val="-5"/>
        </w:rPr>
        <w:t xml:space="preserve"> </w:t>
      </w:r>
      <w:r>
        <w:t>deviceCli.disconnect()</w:t>
      </w:r>
    </w:p>
    <w:p>
      <w:pPr>
        <w:pStyle w:val="2"/>
        <w:spacing w:before="179"/>
        <w:ind w:left="1000" w:firstLine="0"/>
      </w:pPr>
      <w:r>
        <w:rPr>
          <w:w w:val="105"/>
        </w:rPr>
        <w:t>GITHUB</w:t>
      </w:r>
      <w:r>
        <w:rPr>
          <w:spacing w:val="61"/>
          <w:w w:val="105"/>
        </w:rPr>
        <w:t xml:space="preserve"> </w:t>
      </w:r>
      <w:r>
        <w:rPr>
          <w:w w:val="105"/>
        </w:rPr>
        <w:t>AND</w:t>
      </w:r>
      <w:r>
        <w:rPr>
          <w:spacing w:val="61"/>
          <w:w w:val="105"/>
        </w:rPr>
        <w:t xml:space="preserve"> </w:t>
      </w:r>
      <w:r>
        <w:rPr>
          <w:w w:val="105"/>
        </w:rPr>
        <w:t>PROJRCT</w:t>
      </w:r>
      <w:r>
        <w:rPr>
          <w:spacing w:val="60"/>
          <w:w w:val="105"/>
        </w:rPr>
        <w:t xml:space="preserve"> </w:t>
      </w:r>
      <w:r>
        <w:rPr>
          <w:w w:val="105"/>
        </w:rPr>
        <w:t>DEMO</w:t>
      </w:r>
      <w:r>
        <w:rPr>
          <w:spacing w:val="60"/>
          <w:w w:val="105"/>
        </w:rPr>
        <w:t xml:space="preserve"> </w:t>
      </w:r>
      <w:r>
        <w:rPr>
          <w:w w:val="105"/>
        </w:rPr>
        <w:t>LINK:</w:t>
      </w:r>
    </w:p>
    <w:p>
      <w:pPr>
        <w:pStyle w:val="3"/>
        <w:spacing w:before="274"/>
      </w:pPr>
      <w:r>
        <w:t>GITHUB</w:t>
      </w:r>
      <w:r>
        <w:rPr>
          <w:spacing w:val="65"/>
        </w:rPr>
        <w:t xml:space="preserve"> </w:t>
      </w:r>
      <w:r>
        <w:t>LINK:</w:t>
      </w:r>
    </w:p>
    <w:p>
      <w:pPr>
        <w:pStyle w:val="6"/>
        <w:spacing w:before="243"/>
        <w:ind w:left="1721"/>
      </w:pPr>
      <w:r>
        <w:t>https://github.com/IBM-EPBL/IBM-Project-28065-1660106377</w:t>
      </w:r>
    </w:p>
    <w:p>
      <w:pPr>
        <w:pStyle w:val="3"/>
        <w:spacing w:before="205"/>
      </w:pPr>
      <w:r>
        <w:rPr>
          <w:w w:val="105"/>
        </w:rPr>
        <w:t>PROJECT</w:t>
      </w:r>
      <w:r>
        <w:rPr>
          <w:spacing w:val="59"/>
          <w:w w:val="105"/>
        </w:rPr>
        <w:t xml:space="preserve"> </w:t>
      </w:r>
      <w:r>
        <w:rPr>
          <w:w w:val="105"/>
        </w:rPr>
        <w:t>DEMO</w:t>
      </w:r>
      <w:r>
        <w:rPr>
          <w:spacing w:val="60"/>
          <w:w w:val="105"/>
        </w:rPr>
        <w:t xml:space="preserve"> </w:t>
      </w:r>
      <w:r>
        <w:rPr>
          <w:w w:val="105"/>
        </w:rPr>
        <w:t>LINK:</w:t>
      </w:r>
    </w:p>
    <w:p>
      <w:pPr>
        <w:pStyle w:val="6"/>
        <w:spacing w:before="247"/>
        <w:ind w:left="1721"/>
      </w:pPr>
      <w:r>
        <w:t>https://drive.google.com/file/d/1dO7OSWTe7JiGDwXrmuRUO2TnkLYc6_Jb</w:t>
      </w:r>
    </w:p>
    <w:p>
      <w:pPr>
        <w:pStyle w:val="6"/>
        <w:spacing w:before="29"/>
        <w:ind w:left="1000"/>
      </w:pPr>
      <w:r>
        <w:t>/view?usp=drivesdk</w:t>
      </w:r>
    </w:p>
    <w:sectPr>
      <w:pgSz w:w="12240" w:h="15840"/>
      <w:pgMar w:top="1420" w:right="480" w:bottom="280" w:left="44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281" w:hanging="173"/>
        <w:jc w:val="left"/>
      </w:pPr>
      <w:rPr>
        <w:rFonts w:hint="default" w:ascii="Calibri" w:hAnsi="Calibri" w:eastAsia="Calibri" w:cs="Calibri"/>
        <w:spacing w:val="-2"/>
        <w:w w:val="7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61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2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23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0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85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66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547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728" w:hanging="173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5"/>
      <w:numFmt w:val="decimal"/>
      <w:lvlText w:val="%1"/>
      <w:lvlJc w:val="left"/>
      <w:pPr>
        <w:ind w:left="3141" w:hanging="142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3141" w:hanging="1421"/>
        <w:jc w:val="left"/>
      </w:pPr>
      <w:rPr>
        <w:rFonts w:hint="default" w:ascii="Trebuchet MS" w:hAnsi="Trebuchet MS" w:eastAsia="Trebuchet MS" w:cs="Trebuchet MS"/>
        <w:spacing w:val="-1"/>
        <w:w w:val="84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776" w:hanging="14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594" w:hanging="14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412" w:hanging="14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230" w:hanging="14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048" w:hanging="14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866" w:hanging="14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84" w:hanging="1421"/>
      </w:pPr>
      <w:rPr>
        <w:rFonts w:hint="default"/>
        <w:lang w:val="en-US" w:eastAsia="en-US" w:bidi="ar-SA"/>
      </w:rPr>
    </w:lvl>
  </w:abstractNum>
  <w:abstractNum w:abstractNumId="2">
    <w:nsid w:val="B0F1ACD9"/>
    <w:multiLevelType w:val="multilevel"/>
    <w:tmpl w:val="B0F1ACD9"/>
    <w:lvl w:ilvl="0" w:tentative="0">
      <w:start w:val="0"/>
      <w:numFmt w:val="bullet"/>
      <w:lvlText w:val="•"/>
      <w:lvlJc w:val="left"/>
      <w:pPr>
        <w:ind w:left="1721" w:hanging="205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80" w:hanging="20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40" w:hanging="20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00" w:hanging="20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60" w:hanging="20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20" w:hanging="20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80" w:hanging="20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40" w:hanging="20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00" w:hanging="205"/>
      </w:pPr>
      <w:rPr>
        <w:rFonts w:hint="default"/>
        <w:lang w:val="en-US" w:eastAsia="en-US" w:bidi="ar-SA"/>
      </w:rPr>
    </w:lvl>
  </w:abstractNum>
  <w:abstractNum w:abstractNumId="3">
    <w:nsid w:val="B5E306ED"/>
    <w:multiLevelType w:val="multilevel"/>
    <w:tmpl w:val="B5E306ED"/>
    <w:lvl w:ilvl="0" w:tentative="0">
      <w:start w:val="0"/>
      <w:numFmt w:val="bullet"/>
      <w:lvlText w:val="●"/>
      <w:lvlJc w:val="left"/>
      <w:pPr>
        <w:ind w:left="334" w:hanging="225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03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67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30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94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58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21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485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648" w:hanging="225"/>
      </w:pPr>
      <w:rPr>
        <w:rFonts w:hint="default"/>
        <w:lang w:val="en-US" w:eastAsia="en-US" w:bidi="ar-SA"/>
      </w:rPr>
    </w:lvl>
  </w:abstractNum>
  <w:abstractNum w:abstractNumId="4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281" w:hanging="173"/>
        <w:jc w:val="left"/>
      </w:pPr>
      <w:rPr>
        <w:rFonts w:hint="default" w:ascii="Calibri" w:hAnsi="Calibri" w:eastAsia="Calibri" w:cs="Calibri"/>
        <w:spacing w:val="-2"/>
        <w:w w:val="7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61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2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23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0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85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66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547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728" w:hanging="173"/>
      </w:pPr>
      <w:rPr>
        <w:rFonts w:hint="default"/>
        <w:lang w:val="en-US" w:eastAsia="en-US" w:bidi="ar-SA"/>
      </w:rPr>
    </w:lvl>
  </w:abstractNum>
  <w:abstractNum w:abstractNumId="5">
    <w:nsid w:val="C8879AEF"/>
    <w:multiLevelType w:val="multilevel"/>
    <w:tmpl w:val="C8879AEF"/>
    <w:lvl w:ilvl="0" w:tentative="0">
      <w:start w:val="0"/>
      <w:numFmt w:val="bullet"/>
      <w:lvlText w:val="●"/>
      <w:lvlJc w:val="left"/>
      <w:pPr>
        <w:ind w:left="334" w:hanging="225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03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67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30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94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58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21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485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648" w:hanging="225"/>
      </w:pPr>
      <w:rPr>
        <w:rFonts w:hint="default"/>
        <w:lang w:val="en-US" w:eastAsia="en-US" w:bidi="ar-SA"/>
      </w:rPr>
    </w:lvl>
  </w:abstractNum>
  <w:abstractNum w:abstractNumId="6">
    <w:nsid w:val="CF092B84"/>
    <w:multiLevelType w:val="multilevel"/>
    <w:tmpl w:val="CF092B84"/>
    <w:lvl w:ilvl="0" w:tentative="0">
      <w:start w:val="2"/>
      <w:numFmt w:val="decimal"/>
      <w:lvlText w:val="%1"/>
      <w:lvlJc w:val="left"/>
      <w:pPr>
        <w:ind w:left="2441" w:hanging="7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2441" w:hanging="720"/>
        <w:jc w:val="right"/>
      </w:pPr>
      <w:rPr>
        <w:rFonts w:hint="default"/>
        <w:spacing w:val="-1"/>
        <w:w w:val="8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216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104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9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8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68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56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44" w:hanging="720"/>
      </w:pPr>
      <w:rPr>
        <w:rFonts w:hint="default"/>
        <w:lang w:val="en-US" w:eastAsia="en-US" w:bidi="ar-SA"/>
      </w:rPr>
    </w:lvl>
  </w:abstractNum>
  <w:abstractNum w:abstractNumId="7">
    <w:nsid w:val="D7F9FE59"/>
    <w:multiLevelType w:val="multilevel"/>
    <w:tmpl w:val="D7F9FE59"/>
    <w:lvl w:ilvl="0" w:tentative="0">
      <w:start w:val="4"/>
      <w:numFmt w:val="decimal"/>
      <w:lvlText w:val="%1"/>
      <w:lvlJc w:val="left"/>
      <w:pPr>
        <w:ind w:left="3141" w:hanging="142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3141" w:hanging="1421"/>
        <w:jc w:val="left"/>
      </w:pPr>
      <w:rPr>
        <w:rFonts w:hint="default" w:ascii="Trebuchet MS" w:hAnsi="Trebuchet MS" w:eastAsia="Trebuchet MS" w:cs="Trebuchet MS"/>
        <w:spacing w:val="-1"/>
        <w:w w:val="84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776" w:hanging="14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594" w:hanging="14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412" w:hanging="14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230" w:hanging="14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048" w:hanging="14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866" w:hanging="14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84" w:hanging="1421"/>
      </w:pPr>
      <w:rPr>
        <w:rFonts w:hint="default"/>
        <w:lang w:val="en-US" w:eastAsia="en-US" w:bidi="ar-SA"/>
      </w:rPr>
    </w:lvl>
  </w:abstractNum>
  <w:abstractNum w:abstractNumId="8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278" w:hanging="173"/>
        <w:jc w:val="left"/>
      </w:pPr>
      <w:rPr>
        <w:rFonts w:hint="default" w:ascii="Calibri" w:hAnsi="Calibri" w:eastAsia="Calibri" w:cs="Calibri"/>
        <w:spacing w:val="-2"/>
        <w:w w:val="7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58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37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15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9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673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151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630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108" w:hanging="173"/>
      </w:pPr>
      <w:rPr>
        <w:rFonts w:hint="default"/>
        <w:lang w:val="en-US" w:eastAsia="en-US" w:bidi="ar-SA"/>
      </w:rPr>
    </w:lvl>
  </w:abstractNum>
  <w:abstractNum w:abstractNumId="9">
    <w:nsid w:val="F4B5D9F5"/>
    <w:multiLevelType w:val="multilevel"/>
    <w:tmpl w:val="F4B5D9F5"/>
    <w:lvl w:ilvl="0" w:tentative="0">
      <w:start w:val="3"/>
      <w:numFmt w:val="decimal"/>
      <w:lvlText w:val="%1"/>
      <w:lvlJc w:val="left"/>
      <w:pPr>
        <w:ind w:left="2626" w:hanging="90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2626" w:hanging="906"/>
        <w:jc w:val="left"/>
      </w:pPr>
      <w:rPr>
        <w:rFonts w:hint="default" w:ascii="Trebuchet MS" w:hAnsi="Trebuchet MS" w:eastAsia="Trebuchet MS" w:cs="Trebuchet MS"/>
        <w:spacing w:val="-1"/>
        <w:w w:val="84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360" w:hanging="90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230" w:hanging="90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100" w:hanging="90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970" w:hanging="90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840" w:hanging="90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10" w:hanging="90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80" w:hanging="906"/>
      </w:pPr>
      <w:rPr>
        <w:rFonts w:hint="default"/>
        <w:lang w:val="en-US" w:eastAsia="en-US" w:bidi="ar-SA"/>
      </w:rPr>
    </w:lvl>
  </w:abstractNum>
  <w:abstractNum w:abstractNumId="10">
    <w:nsid w:val="0053208E"/>
    <w:multiLevelType w:val="multilevel"/>
    <w:tmpl w:val="0053208E"/>
    <w:lvl w:ilvl="0" w:tentative="0">
      <w:start w:val="1"/>
      <w:numFmt w:val="upperRoman"/>
      <w:lvlText w:val="%1."/>
      <w:lvlJc w:val="left"/>
      <w:pPr>
        <w:ind w:left="1721" w:hanging="541"/>
        <w:jc w:val="right"/>
      </w:pPr>
      <w:rPr>
        <w:rFonts w:hint="default" w:ascii="Trebuchet MS" w:hAnsi="Trebuchet MS" w:eastAsia="Trebuchet MS" w:cs="Trebuchet MS"/>
        <w:spacing w:val="-1"/>
        <w:w w:val="77"/>
        <w:sz w:val="36"/>
        <w:szCs w:val="36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72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00" w:hanging="360"/>
      </w:pPr>
      <w:rPr>
        <w:rFonts w:hint="default"/>
        <w:lang w:val="en-US" w:eastAsia="en-US" w:bidi="ar-SA"/>
      </w:rPr>
    </w:lvl>
  </w:abstractNum>
  <w:abstractNum w:abstractNumId="11">
    <w:nsid w:val="0248C179"/>
    <w:multiLevelType w:val="multilevel"/>
    <w:tmpl w:val="0248C179"/>
    <w:lvl w:ilvl="0" w:tentative="0">
      <w:start w:val="0"/>
      <w:numFmt w:val="bullet"/>
      <w:lvlText w:val="●"/>
      <w:lvlJc w:val="left"/>
      <w:pPr>
        <w:ind w:left="109" w:hanging="225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87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75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62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850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038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225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413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600" w:hanging="225"/>
      </w:pPr>
      <w:rPr>
        <w:rFonts w:hint="default"/>
        <w:lang w:val="en-US" w:eastAsia="en-US" w:bidi="ar-SA"/>
      </w:rPr>
    </w:lvl>
  </w:abstractNum>
  <w:abstractNum w:abstractNumId="12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333" w:hanging="225"/>
        <w:jc w:val="left"/>
      </w:pPr>
      <w:rPr>
        <w:rFonts w:hint="default" w:ascii="Calibri" w:hAnsi="Calibri" w:eastAsia="Calibri" w:cs="Calibri"/>
        <w:spacing w:val="0"/>
        <w:w w:val="7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15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90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65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40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215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90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565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740" w:hanging="225"/>
      </w:pPr>
      <w:rPr>
        <w:rFonts w:hint="default"/>
        <w:lang w:val="en-US" w:eastAsia="en-US" w:bidi="ar-SA"/>
      </w:rPr>
    </w:lvl>
  </w:abstractNum>
  <w:abstractNum w:abstractNumId="13">
    <w:nsid w:val="0E640482"/>
    <w:multiLevelType w:val="multilevel"/>
    <w:tmpl w:val="0E640482"/>
    <w:lvl w:ilvl="0" w:tentative="0">
      <w:start w:val="0"/>
      <w:numFmt w:val="bullet"/>
      <w:lvlText w:val="•"/>
      <w:lvlJc w:val="left"/>
      <w:pPr>
        <w:ind w:left="1925" w:hanging="205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860" w:hanging="20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00" w:hanging="20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740" w:hanging="20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80" w:hanging="20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20" w:hanging="20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60" w:hanging="20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00" w:hanging="20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40" w:hanging="205"/>
      </w:pPr>
      <w:rPr>
        <w:rFonts w:hint="default"/>
        <w:lang w:val="en-US" w:eastAsia="en-US" w:bidi="ar-SA"/>
      </w:rPr>
    </w:lvl>
  </w:abstractNum>
  <w:abstractNum w:abstractNumId="14">
    <w:nsid w:val="2470EC97"/>
    <w:multiLevelType w:val="multilevel"/>
    <w:tmpl w:val="2470EC97"/>
    <w:lvl w:ilvl="0" w:tentative="0">
      <w:start w:val="0"/>
      <w:numFmt w:val="bullet"/>
      <w:lvlText w:val="●"/>
      <w:lvlJc w:val="left"/>
      <w:pPr>
        <w:ind w:left="106" w:hanging="225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96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93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89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086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83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079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576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072" w:hanging="225"/>
      </w:pPr>
      <w:rPr>
        <w:rFonts w:hint="default"/>
        <w:lang w:val="en-US" w:eastAsia="en-US" w:bidi="ar-SA"/>
      </w:rPr>
    </w:lvl>
  </w:abstractNum>
  <w:abstractNum w:abstractNumId="15">
    <w:nsid w:val="25B654F3"/>
    <w:multiLevelType w:val="multilevel"/>
    <w:tmpl w:val="25B654F3"/>
    <w:lvl w:ilvl="0" w:tentative="0">
      <w:start w:val="0"/>
      <w:numFmt w:val="bullet"/>
      <w:lvlText w:val="●"/>
      <w:lvlJc w:val="left"/>
      <w:pPr>
        <w:ind w:left="334" w:hanging="225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03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67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30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94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58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21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485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648" w:hanging="225"/>
      </w:pPr>
      <w:rPr>
        <w:rFonts w:hint="default"/>
        <w:lang w:val="en-US" w:eastAsia="en-US" w:bidi="ar-SA"/>
      </w:rPr>
    </w:lvl>
  </w:abstractNum>
  <w:abstractNum w:abstractNumId="16">
    <w:nsid w:val="2A8F537B"/>
    <w:multiLevelType w:val="multilevel"/>
    <w:tmpl w:val="2A8F537B"/>
    <w:lvl w:ilvl="0" w:tentative="0">
      <w:start w:val="0"/>
      <w:numFmt w:val="bullet"/>
      <w:lvlText w:val="●"/>
      <w:lvlJc w:val="left"/>
      <w:pPr>
        <w:ind w:left="109" w:hanging="225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87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75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62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850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038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225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413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600" w:hanging="225"/>
      </w:pPr>
      <w:rPr>
        <w:rFonts w:hint="default"/>
        <w:lang w:val="en-US" w:eastAsia="en-US" w:bidi="ar-SA"/>
      </w:rPr>
    </w:lvl>
  </w:abstractNum>
  <w:abstractNum w:abstractNumId="17">
    <w:nsid w:val="46A08BB8"/>
    <w:multiLevelType w:val="multilevel"/>
    <w:tmpl w:val="46A08BB8"/>
    <w:lvl w:ilvl="0" w:tentative="0">
      <w:start w:val="7"/>
      <w:numFmt w:val="decimal"/>
      <w:lvlText w:val="%1"/>
      <w:lvlJc w:val="left"/>
      <w:pPr>
        <w:ind w:left="2441" w:hanging="7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2441" w:hanging="720"/>
        <w:jc w:val="left"/>
      </w:pPr>
      <w:rPr>
        <w:rFonts w:hint="default" w:ascii="Trebuchet MS" w:hAnsi="Trebuchet MS" w:eastAsia="Trebuchet MS" w:cs="Trebuchet MS"/>
        <w:spacing w:val="-1"/>
        <w:w w:val="84"/>
        <w:sz w:val="36"/>
        <w:szCs w:val="3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1" w:hanging="205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13" w:hanging="20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00" w:hanging="20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86" w:hanging="20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73" w:hanging="20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60" w:hanging="20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46" w:hanging="205"/>
      </w:pPr>
      <w:rPr>
        <w:rFonts w:hint="default"/>
        <w:lang w:val="en-US" w:eastAsia="en-US" w:bidi="ar-SA"/>
      </w:rPr>
    </w:lvl>
  </w:abstractNum>
  <w:abstractNum w:abstractNumId="18">
    <w:nsid w:val="4C1BAE26"/>
    <w:multiLevelType w:val="multilevel"/>
    <w:tmpl w:val="4C1BAE26"/>
    <w:lvl w:ilvl="0" w:tentative="0">
      <w:start w:val="6"/>
      <w:numFmt w:val="decimal"/>
      <w:lvlText w:val="%1"/>
      <w:lvlJc w:val="left"/>
      <w:pPr>
        <w:ind w:left="2441" w:hanging="7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2441" w:hanging="720"/>
        <w:jc w:val="left"/>
      </w:pPr>
      <w:rPr>
        <w:rFonts w:hint="default"/>
        <w:spacing w:val="-1"/>
        <w:w w:val="8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216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104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9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8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68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56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44" w:hanging="720"/>
      </w:pPr>
      <w:rPr>
        <w:rFonts w:hint="default"/>
        <w:lang w:val="en-US" w:eastAsia="en-US" w:bidi="ar-SA"/>
      </w:rPr>
    </w:lvl>
  </w:abstractNum>
  <w:abstractNum w:abstractNumId="19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281" w:hanging="173"/>
        <w:jc w:val="left"/>
      </w:pPr>
      <w:rPr>
        <w:rFonts w:hint="default" w:ascii="Calibri" w:hAnsi="Calibri" w:eastAsia="Calibri" w:cs="Calibri"/>
        <w:spacing w:val="-2"/>
        <w:w w:val="7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61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2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23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0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85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66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547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728" w:hanging="173"/>
      </w:pPr>
      <w:rPr>
        <w:rFonts w:hint="default"/>
        <w:lang w:val="en-US" w:eastAsia="en-US" w:bidi="ar-SA"/>
      </w:rPr>
    </w:lvl>
  </w:abstractNum>
  <w:abstractNum w:abstractNumId="20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334" w:hanging="225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03" w:hanging="2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67" w:hanging="2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30" w:hanging="2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94" w:hanging="2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58" w:hanging="2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21" w:hanging="2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485" w:hanging="2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648" w:hanging="225"/>
      </w:pPr>
      <w:rPr>
        <w:rFonts w:hint="default"/>
        <w:lang w:val="en-US" w:eastAsia="en-US" w:bidi="ar-SA"/>
      </w:rPr>
    </w:lvl>
  </w:abstractNum>
  <w:abstractNum w:abstractNumId="21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281" w:hanging="173"/>
        <w:jc w:val="left"/>
      </w:pPr>
      <w:rPr>
        <w:rFonts w:hint="default" w:ascii="Calibri" w:hAnsi="Calibri" w:eastAsia="Calibri" w:cs="Calibri"/>
        <w:spacing w:val="-2"/>
        <w:w w:val="7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61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2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23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0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85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66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547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728" w:hanging="173"/>
      </w:pPr>
      <w:rPr>
        <w:rFonts w:hint="default"/>
        <w:lang w:val="en-US" w:eastAsia="en-US" w:bidi="ar-SA"/>
      </w:rPr>
    </w:lvl>
  </w:abstractNum>
  <w:abstractNum w:abstractNumId="22">
    <w:nsid w:val="60382F6E"/>
    <w:multiLevelType w:val="multilevel"/>
    <w:tmpl w:val="60382F6E"/>
    <w:lvl w:ilvl="0" w:tentative="0">
      <w:start w:val="0"/>
      <w:numFmt w:val="bullet"/>
      <w:lvlText w:val="•"/>
      <w:lvlJc w:val="left"/>
      <w:pPr>
        <w:ind w:left="1000" w:hanging="205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32" w:hanging="20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64" w:hanging="20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96" w:hanging="20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8" w:hanging="20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60" w:hanging="20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92" w:hanging="20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4" w:hanging="20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56" w:hanging="205"/>
      </w:pPr>
      <w:rPr>
        <w:rFonts w:hint="default"/>
        <w:lang w:val="en-US" w:eastAsia="en-US" w:bidi="ar-SA"/>
      </w:rPr>
    </w:lvl>
  </w:abstractNum>
  <w:abstractNum w:abstractNumId="23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281" w:hanging="173"/>
        <w:jc w:val="left"/>
      </w:pPr>
      <w:rPr>
        <w:rFonts w:hint="default" w:ascii="Calibri" w:hAnsi="Calibri" w:eastAsia="Calibri" w:cs="Calibri"/>
        <w:spacing w:val="-2"/>
        <w:w w:val="7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61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2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23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0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85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366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547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728" w:hanging="173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6"/>
  </w:num>
  <w:num w:numId="3">
    <w:abstractNumId w:val="20"/>
  </w:num>
  <w:num w:numId="4">
    <w:abstractNumId w:val="4"/>
  </w:num>
  <w:num w:numId="5">
    <w:abstractNumId w:val="3"/>
  </w:num>
  <w:num w:numId="6">
    <w:abstractNumId w:val="12"/>
  </w:num>
  <w:num w:numId="7">
    <w:abstractNumId w:val="15"/>
  </w:num>
  <w:num w:numId="8">
    <w:abstractNumId w:val="23"/>
  </w:num>
  <w:num w:numId="9">
    <w:abstractNumId w:val="11"/>
  </w:num>
  <w:num w:numId="10">
    <w:abstractNumId w:val="0"/>
  </w:num>
  <w:num w:numId="11">
    <w:abstractNumId w:val="16"/>
  </w:num>
  <w:num w:numId="12">
    <w:abstractNumId w:val="21"/>
  </w:num>
  <w:num w:numId="13">
    <w:abstractNumId w:val="5"/>
  </w:num>
  <w:num w:numId="14">
    <w:abstractNumId w:val="19"/>
  </w:num>
  <w:num w:numId="15">
    <w:abstractNumId w:val="9"/>
  </w:num>
  <w:num w:numId="16">
    <w:abstractNumId w:val="14"/>
  </w:num>
  <w:num w:numId="17">
    <w:abstractNumId w:val="8"/>
  </w:num>
  <w:num w:numId="18">
    <w:abstractNumId w:val="7"/>
  </w:num>
  <w:num w:numId="19">
    <w:abstractNumId w:val="1"/>
  </w:num>
  <w:num w:numId="20">
    <w:abstractNumId w:val="18"/>
  </w:num>
  <w:num w:numId="21">
    <w:abstractNumId w:val="22"/>
  </w:num>
  <w:num w:numId="22">
    <w:abstractNumId w:val="13"/>
  </w:num>
  <w:num w:numId="23">
    <w:abstractNumId w:val="17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22250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22"/>
      <w:ind w:left="1721" w:hanging="756"/>
      <w:outlineLvl w:val="1"/>
    </w:pPr>
    <w:rPr>
      <w:rFonts w:ascii="Trebuchet MS" w:hAnsi="Trebuchet MS" w:eastAsia="Trebuchet MS" w:cs="Trebuchet MS"/>
      <w:sz w:val="36"/>
      <w:szCs w:val="36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21"/>
      <w:ind w:left="1721"/>
      <w:outlineLvl w:val="2"/>
    </w:pPr>
    <w:rPr>
      <w:rFonts w:ascii="Trebuchet MS" w:hAnsi="Trebuchet MS" w:eastAsia="Trebuchet MS" w:cs="Trebuchet MS"/>
      <w:sz w:val="32"/>
      <w:szCs w:val="3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table" w:styleId="8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721" w:hanging="205"/>
    </w:pPr>
    <w:rPr>
      <w:rFonts w:ascii="Calibri" w:hAnsi="Calibri" w:eastAsia="Calibri" w:cs="Calibri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spacing w:line="285" w:lineRule="exact"/>
      <w:ind w:left="109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2022-11-19T02:38:00Z</dcterms:created>
  <dc:creator>Reshma G</dc:creator>
  <cp:lastModifiedBy>ELCOT</cp:lastModifiedBy>
  <dcterms:modified xsi:type="dcterms:W3CDTF">2022-11-19T03:17:56Z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2022-11-19T00:00:00Z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484016B3D114452080414694F50C0733</vt:lpwstr>
  </property>
</Properties>
</file>